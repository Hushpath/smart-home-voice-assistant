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8E37B">
      <w:pPr>
        <w:spacing w:before="400"/>
        <w:ind w:firstLine="0"/>
        <w:jc w:val="center"/>
      </w:pPr>
      <w:r>
        <w:rPr>
          <w:rFonts w:ascii="Noto Sans CJK SC" w:hAnsi="Noto Sans CJK SC" w:eastAsia="Noto Sans CJK SC"/>
          <w:b/>
          <w:color w:val="1F4E79"/>
          <w:sz w:val="32"/>
        </w:rPr>
        <w:t>《软件工程》课程实践考核材料</w:t>
      </w:r>
    </w:p>
    <w:p w14:paraId="6F977410">
      <w:pPr>
        <w:spacing w:after="800"/>
        <w:ind w:firstLine="0"/>
      </w:pPr>
    </w:p>
    <w:p w14:paraId="51407EFD">
      <w:pPr>
        <w:ind w:firstLine="0"/>
        <w:jc w:val="center"/>
      </w:pPr>
      <w:r>
        <w:rPr>
          <w:rFonts w:ascii="Noto Sans CJK SC" w:hAnsi="Noto Sans CJK SC" w:eastAsia="Noto Sans CJK SC"/>
          <w:b/>
          <w:color w:val="1F4E79"/>
          <w:sz w:val="48"/>
        </w:rPr>
        <w:t>智能家居语音交互助手系统</w:t>
      </w:r>
    </w:p>
    <w:p w14:paraId="5FB6A539">
      <w:pPr>
        <w:ind w:firstLine="0"/>
        <w:jc w:val="center"/>
      </w:pPr>
      <w:r>
        <w:rPr>
          <w:rFonts w:ascii="Noto Sans CJK SC" w:hAnsi="Noto Sans CJK SC" w:eastAsia="Noto Sans CJK SC"/>
          <w:b/>
          <w:color w:val="1F4E79"/>
          <w:sz w:val="52"/>
        </w:rPr>
        <w:t>测试计划与用例报告</w:t>
      </w:r>
    </w:p>
    <w:p w14:paraId="2113D4CC">
      <w:pPr>
        <w:pBdr>
          <w:bottom w:val="single" w:color="1F4E79" w:sz="16" w:space="1"/>
        </w:pBdr>
        <w:ind w:firstLine="0"/>
        <w:jc w:val="center"/>
      </w:pPr>
      <w:r>
        <w:rPr>
          <w:rFonts w:ascii="Arial" w:hAnsi="Arial" w:eastAsia="Arial"/>
          <w:color w:val="646464"/>
          <w:sz w:val="24"/>
        </w:rPr>
        <w:t>Test Plan and Test Case Report</w:t>
      </w:r>
    </w:p>
    <w:p w14:paraId="3F634703">
      <w:pPr>
        <w:spacing w:after="160"/>
        <w:ind w:firstLine="0"/>
      </w:pPr>
    </w:p>
    <w:p w14:paraId="1EEF26DA">
      <w:pPr>
        <w:spacing w:after="160"/>
        <w:ind w:firstLine="0"/>
      </w:pPr>
    </w:p>
    <w:p w14:paraId="032D1C90">
      <w:pPr>
        <w:spacing w:after="160"/>
        <w:ind w:firstLine="0"/>
      </w:pPr>
    </w:p>
    <w:p w14:paraId="13C7240D">
      <w:pPr>
        <w:spacing w:after="160"/>
        <w:ind w:firstLine="0"/>
      </w:pPr>
    </w:p>
    <w:p w14:paraId="3D5EEE3D">
      <w:pPr>
        <w:spacing w:after="160"/>
        <w:ind w:firstLine="0"/>
      </w:pPr>
    </w:p>
    <w:tbl>
      <w:tblPr>
        <w:tblStyle w:val="32"/>
        <w:tblW w:w="0" w:type="auto"/>
        <w:jc w:val="center"/>
        <w:tblLayout w:type="fixed"/>
        <w:tblCellMar>
          <w:top w:w="0" w:type="dxa"/>
          <w:left w:w="108" w:type="dxa"/>
          <w:bottom w:w="0" w:type="dxa"/>
          <w:right w:w="108" w:type="dxa"/>
        </w:tblCellMar>
      </w:tblPr>
      <w:tblGrid>
        <w:gridCol w:w="4933"/>
        <w:gridCol w:w="4933"/>
      </w:tblGrid>
      <w:tr w14:paraId="35A74C75">
        <w:tblPrEx>
          <w:tblCellMar>
            <w:top w:w="0" w:type="dxa"/>
            <w:left w:w="108" w:type="dxa"/>
            <w:bottom w:w="0" w:type="dxa"/>
            <w:right w:w="108" w:type="dxa"/>
          </w:tblCellMar>
        </w:tblPrEx>
        <w:trPr>
          <w:jc w:val="center"/>
        </w:trPr>
        <w:tc>
          <w:tcPr>
            <w:tcW w:w="2268" w:type="dxa"/>
            <w:tcBorders>
              <w:top w:val="single" w:color="A6A6A6" w:sz="8" w:space="0"/>
              <w:left w:val="single" w:color="A6A6A6" w:sz="8" w:space="0"/>
              <w:bottom w:val="single" w:color="A6A6A6" w:sz="8" w:space="0"/>
              <w:right w:val="single" w:color="A6A6A6" w:sz="8" w:space="0"/>
            </w:tcBorders>
            <w:shd w:val="clear" w:color="auto" w:fill="EAF3F8"/>
            <w:tcMar>
              <w:top w:w="90" w:type="dxa"/>
              <w:left w:w="120" w:type="dxa"/>
              <w:bottom w:w="90" w:type="dxa"/>
              <w:right w:w="120" w:type="dxa"/>
            </w:tcMar>
          </w:tcPr>
          <w:p w14:paraId="6FE74099">
            <w:pPr>
              <w:ind w:firstLine="0"/>
              <w:jc w:val="center"/>
            </w:pPr>
            <w:r>
              <w:rPr>
                <w:rFonts w:ascii="Noto Sans CJK SC" w:hAnsi="Noto Sans CJK SC" w:eastAsia="Noto Sans CJK SC"/>
                <w:b/>
                <w:color w:val="1F4E79"/>
                <w:sz w:val="21"/>
              </w:rPr>
              <w:t>课程名称</w:t>
            </w:r>
          </w:p>
        </w:tc>
        <w:tc>
          <w:tcPr>
            <w:tcW w:w="4535" w:type="dxa"/>
            <w:tcBorders>
              <w:top w:val="single" w:color="A6A6A6" w:sz="8" w:space="0"/>
              <w:left w:val="single" w:color="A6A6A6" w:sz="8" w:space="0"/>
              <w:bottom w:val="single" w:color="A6A6A6" w:sz="8" w:space="0"/>
              <w:right w:val="single" w:color="A6A6A6" w:sz="8" w:space="0"/>
            </w:tcBorders>
            <w:tcMar>
              <w:top w:w="90" w:type="dxa"/>
              <w:left w:w="120" w:type="dxa"/>
              <w:bottom w:w="90" w:type="dxa"/>
              <w:right w:w="120" w:type="dxa"/>
            </w:tcMar>
          </w:tcPr>
          <w:p w14:paraId="2A9FE1B3">
            <w:pPr>
              <w:ind w:firstLine="0"/>
            </w:pPr>
            <w:r>
              <w:rPr>
                <w:rFonts w:ascii="Prima Serif Std Roman" w:hAnsi="Prima Serif Std Roman" w:eastAsia="Prima Serif Std Roman"/>
                <w:sz w:val="21"/>
              </w:rPr>
              <w:t>软件工程</w:t>
            </w:r>
          </w:p>
        </w:tc>
      </w:tr>
      <w:tr w14:paraId="50E273A5">
        <w:tblPrEx>
          <w:tblCellMar>
            <w:top w:w="0" w:type="dxa"/>
            <w:left w:w="108" w:type="dxa"/>
            <w:bottom w:w="0" w:type="dxa"/>
            <w:right w:w="108" w:type="dxa"/>
          </w:tblCellMar>
        </w:tblPrEx>
        <w:trPr>
          <w:jc w:val="center"/>
        </w:trPr>
        <w:tc>
          <w:tcPr>
            <w:tcW w:w="2268" w:type="dxa"/>
            <w:tcBorders>
              <w:top w:val="single" w:color="A6A6A6" w:sz="8" w:space="0"/>
              <w:left w:val="single" w:color="A6A6A6" w:sz="8" w:space="0"/>
              <w:bottom w:val="single" w:color="A6A6A6" w:sz="8" w:space="0"/>
              <w:right w:val="single" w:color="A6A6A6" w:sz="8" w:space="0"/>
            </w:tcBorders>
            <w:shd w:val="clear" w:color="auto" w:fill="EAF3F8"/>
            <w:tcMar>
              <w:top w:w="90" w:type="dxa"/>
              <w:left w:w="120" w:type="dxa"/>
              <w:bottom w:w="90" w:type="dxa"/>
              <w:right w:w="120" w:type="dxa"/>
            </w:tcMar>
          </w:tcPr>
          <w:p w14:paraId="32B25D5D">
            <w:pPr>
              <w:ind w:firstLine="0"/>
              <w:jc w:val="center"/>
            </w:pPr>
            <w:r>
              <w:rPr>
                <w:rFonts w:ascii="Noto Sans CJK SC" w:hAnsi="Noto Sans CJK SC" w:eastAsia="Noto Sans CJK SC"/>
                <w:b/>
                <w:color w:val="1F4E79"/>
                <w:sz w:val="21"/>
              </w:rPr>
              <w:t>项目名称</w:t>
            </w:r>
          </w:p>
        </w:tc>
        <w:tc>
          <w:tcPr>
            <w:tcW w:w="4535" w:type="dxa"/>
            <w:tcBorders>
              <w:top w:val="single" w:color="A6A6A6" w:sz="8" w:space="0"/>
              <w:left w:val="single" w:color="A6A6A6" w:sz="8" w:space="0"/>
              <w:bottom w:val="single" w:color="A6A6A6" w:sz="8" w:space="0"/>
              <w:right w:val="single" w:color="A6A6A6" w:sz="8" w:space="0"/>
            </w:tcBorders>
            <w:tcMar>
              <w:top w:w="90" w:type="dxa"/>
              <w:left w:w="120" w:type="dxa"/>
              <w:bottom w:w="90" w:type="dxa"/>
              <w:right w:w="120" w:type="dxa"/>
            </w:tcMar>
          </w:tcPr>
          <w:p w14:paraId="60DFEBB9">
            <w:pPr>
              <w:ind w:firstLine="0"/>
            </w:pPr>
            <w:r>
              <w:rPr>
                <w:rFonts w:ascii="Prima Serif Std Roman" w:hAnsi="Prima Serif Std Roman" w:eastAsia="Prima Serif Std Roman"/>
                <w:sz w:val="21"/>
              </w:rPr>
              <w:t>智能家居语音交互助手系统</w:t>
            </w:r>
          </w:p>
        </w:tc>
      </w:tr>
      <w:tr w14:paraId="5FC2BA17">
        <w:tblPrEx>
          <w:tblCellMar>
            <w:top w:w="0" w:type="dxa"/>
            <w:left w:w="108" w:type="dxa"/>
            <w:bottom w:w="0" w:type="dxa"/>
            <w:right w:w="108" w:type="dxa"/>
          </w:tblCellMar>
        </w:tblPrEx>
        <w:trPr>
          <w:jc w:val="center"/>
        </w:trPr>
        <w:tc>
          <w:tcPr>
            <w:tcW w:w="2268" w:type="dxa"/>
            <w:tcBorders>
              <w:top w:val="single" w:color="A6A6A6" w:sz="8" w:space="0"/>
              <w:left w:val="single" w:color="A6A6A6" w:sz="8" w:space="0"/>
              <w:bottom w:val="single" w:color="A6A6A6" w:sz="8" w:space="0"/>
              <w:right w:val="single" w:color="A6A6A6" w:sz="8" w:space="0"/>
            </w:tcBorders>
            <w:shd w:val="clear" w:color="auto" w:fill="EAF3F8"/>
            <w:tcMar>
              <w:top w:w="90" w:type="dxa"/>
              <w:left w:w="120" w:type="dxa"/>
              <w:bottom w:w="90" w:type="dxa"/>
              <w:right w:w="120" w:type="dxa"/>
            </w:tcMar>
          </w:tcPr>
          <w:p w14:paraId="161C2155">
            <w:pPr>
              <w:ind w:firstLine="0"/>
              <w:jc w:val="center"/>
            </w:pPr>
            <w:r>
              <w:rPr>
                <w:rFonts w:ascii="Noto Sans CJK SC" w:hAnsi="Noto Sans CJK SC" w:eastAsia="Noto Sans CJK SC"/>
                <w:b/>
                <w:color w:val="1F4E79"/>
                <w:sz w:val="21"/>
              </w:rPr>
              <w:t>文档类型</w:t>
            </w:r>
          </w:p>
        </w:tc>
        <w:tc>
          <w:tcPr>
            <w:tcW w:w="4535" w:type="dxa"/>
            <w:tcBorders>
              <w:top w:val="single" w:color="A6A6A6" w:sz="8" w:space="0"/>
              <w:left w:val="single" w:color="A6A6A6" w:sz="8" w:space="0"/>
              <w:bottom w:val="single" w:color="A6A6A6" w:sz="8" w:space="0"/>
              <w:right w:val="single" w:color="A6A6A6" w:sz="8" w:space="0"/>
            </w:tcBorders>
            <w:tcMar>
              <w:top w:w="90" w:type="dxa"/>
              <w:left w:w="120" w:type="dxa"/>
              <w:bottom w:w="90" w:type="dxa"/>
              <w:right w:w="120" w:type="dxa"/>
            </w:tcMar>
          </w:tcPr>
          <w:p w14:paraId="0DB5AED3">
            <w:pPr>
              <w:ind w:firstLine="0"/>
            </w:pPr>
            <w:r>
              <w:rPr>
                <w:rFonts w:ascii="Prima Serif Std Roman" w:hAnsi="Prima Serif Std Roman" w:eastAsia="Prima Serif Std Roman"/>
                <w:sz w:val="21"/>
              </w:rPr>
              <w:t>测试计划与用例报告</w:t>
            </w:r>
          </w:p>
        </w:tc>
      </w:tr>
      <w:tr w14:paraId="56882AF3">
        <w:tblPrEx>
          <w:tblCellMar>
            <w:top w:w="0" w:type="dxa"/>
            <w:left w:w="108" w:type="dxa"/>
            <w:bottom w:w="0" w:type="dxa"/>
            <w:right w:w="108" w:type="dxa"/>
          </w:tblCellMar>
        </w:tblPrEx>
        <w:trPr>
          <w:jc w:val="center"/>
        </w:trPr>
        <w:tc>
          <w:tcPr>
            <w:tcW w:w="2268" w:type="dxa"/>
            <w:tcBorders>
              <w:top w:val="single" w:color="A6A6A6" w:sz="8" w:space="0"/>
              <w:left w:val="single" w:color="A6A6A6" w:sz="8" w:space="0"/>
              <w:bottom w:val="single" w:color="A6A6A6" w:sz="8" w:space="0"/>
              <w:right w:val="single" w:color="A6A6A6" w:sz="8" w:space="0"/>
            </w:tcBorders>
            <w:shd w:val="clear" w:color="auto" w:fill="EAF3F8"/>
            <w:tcMar>
              <w:top w:w="90" w:type="dxa"/>
              <w:left w:w="120" w:type="dxa"/>
              <w:bottom w:w="90" w:type="dxa"/>
              <w:right w:w="120" w:type="dxa"/>
            </w:tcMar>
          </w:tcPr>
          <w:p w14:paraId="6CE8A69F">
            <w:pPr>
              <w:ind w:firstLine="0"/>
              <w:jc w:val="center"/>
            </w:pPr>
            <w:r>
              <w:rPr>
                <w:rFonts w:ascii="Noto Sans CJK SC" w:hAnsi="Noto Sans CJK SC" w:eastAsia="Noto Sans CJK SC"/>
                <w:b/>
                <w:color w:val="1F4E79"/>
                <w:sz w:val="21"/>
              </w:rPr>
              <w:t>文档版本</w:t>
            </w:r>
          </w:p>
        </w:tc>
        <w:tc>
          <w:tcPr>
            <w:tcW w:w="4535" w:type="dxa"/>
            <w:tcBorders>
              <w:top w:val="single" w:color="A6A6A6" w:sz="8" w:space="0"/>
              <w:left w:val="single" w:color="A6A6A6" w:sz="8" w:space="0"/>
              <w:bottom w:val="single" w:color="A6A6A6" w:sz="8" w:space="0"/>
              <w:right w:val="single" w:color="A6A6A6" w:sz="8" w:space="0"/>
            </w:tcBorders>
            <w:tcMar>
              <w:top w:w="90" w:type="dxa"/>
              <w:left w:w="120" w:type="dxa"/>
              <w:bottom w:w="90" w:type="dxa"/>
              <w:right w:w="120" w:type="dxa"/>
            </w:tcMar>
          </w:tcPr>
          <w:p w14:paraId="34A5C0BB">
            <w:pPr>
              <w:ind w:firstLine="0"/>
            </w:pPr>
            <w:r>
              <w:rPr>
                <w:rFonts w:ascii="Prima Serif Std Roman" w:hAnsi="Prima Serif Std Roman" w:eastAsia="Prima Serif Std Roman"/>
                <w:sz w:val="21"/>
              </w:rPr>
              <w:t>V1.0</w:t>
            </w:r>
          </w:p>
        </w:tc>
      </w:tr>
      <w:tr w14:paraId="2AB8D86C">
        <w:tblPrEx>
          <w:tblCellMar>
            <w:top w:w="0" w:type="dxa"/>
            <w:left w:w="108" w:type="dxa"/>
            <w:bottom w:w="0" w:type="dxa"/>
            <w:right w:w="108" w:type="dxa"/>
          </w:tblCellMar>
        </w:tblPrEx>
        <w:trPr>
          <w:jc w:val="center"/>
        </w:trPr>
        <w:tc>
          <w:tcPr>
            <w:tcW w:w="2268" w:type="dxa"/>
            <w:tcBorders>
              <w:top w:val="single" w:color="A6A6A6" w:sz="8" w:space="0"/>
              <w:left w:val="single" w:color="A6A6A6" w:sz="8" w:space="0"/>
              <w:bottom w:val="single" w:color="A6A6A6" w:sz="8" w:space="0"/>
              <w:right w:val="single" w:color="A6A6A6" w:sz="8" w:space="0"/>
            </w:tcBorders>
            <w:shd w:val="clear" w:color="auto" w:fill="EAF3F8"/>
            <w:tcMar>
              <w:top w:w="90" w:type="dxa"/>
              <w:left w:w="120" w:type="dxa"/>
              <w:bottom w:w="90" w:type="dxa"/>
              <w:right w:w="120" w:type="dxa"/>
            </w:tcMar>
          </w:tcPr>
          <w:p w14:paraId="617C82FA">
            <w:pPr>
              <w:ind w:firstLine="0"/>
              <w:jc w:val="center"/>
            </w:pPr>
            <w:r>
              <w:rPr>
                <w:rFonts w:ascii="Noto Sans CJK SC" w:hAnsi="Noto Sans CJK SC" w:eastAsia="Noto Sans CJK SC"/>
                <w:b/>
                <w:color w:val="1F4E79"/>
                <w:sz w:val="21"/>
              </w:rPr>
              <w:t>编制日期</w:t>
            </w:r>
          </w:p>
        </w:tc>
        <w:tc>
          <w:tcPr>
            <w:tcW w:w="4535" w:type="dxa"/>
            <w:tcBorders>
              <w:top w:val="single" w:color="A6A6A6" w:sz="8" w:space="0"/>
              <w:left w:val="single" w:color="A6A6A6" w:sz="8" w:space="0"/>
              <w:bottom w:val="single" w:color="A6A6A6" w:sz="8" w:space="0"/>
              <w:right w:val="single" w:color="A6A6A6" w:sz="8" w:space="0"/>
            </w:tcBorders>
            <w:tcMar>
              <w:top w:w="90" w:type="dxa"/>
              <w:left w:w="120" w:type="dxa"/>
              <w:bottom w:w="90" w:type="dxa"/>
              <w:right w:w="120" w:type="dxa"/>
            </w:tcMar>
          </w:tcPr>
          <w:p w14:paraId="1E3815AE">
            <w:pPr>
              <w:ind w:firstLine="0"/>
            </w:pPr>
            <w:r>
              <w:rPr>
                <w:rFonts w:ascii="Prima Serif Std Roman" w:hAnsi="Prima Serif Std Roman" w:eastAsia="Prima Serif Std Roman"/>
                <w:sz w:val="21"/>
              </w:rPr>
              <w:t>2026年6月</w:t>
            </w:r>
          </w:p>
        </w:tc>
      </w:tr>
    </w:tbl>
    <w:p w14:paraId="2673282E">
      <w:pPr>
        <w:spacing w:before="1600"/>
        <w:ind w:firstLine="0"/>
        <w:jc w:val="center"/>
      </w:pPr>
      <w:r>
        <w:rPr>
          <w:rFonts w:ascii="Prima Serif Std Roman" w:hAnsi="Prima Serif Std Roman" w:eastAsia="Prima Serif Std Roman"/>
          <w:color w:val="6E6E6E"/>
          <w:sz w:val="20"/>
        </w:rPr>
        <w:t>面向课程实践交付与系统测试验收</w:t>
      </w:r>
    </w:p>
    <w:p w14:paraId="6C111EAA">
      <w:r>
        <w:br w:type="page"/>
      </w:r>
    </w:p>
    <w:p w14:paraId="15683914">
      <w:pPr>
        <w:spacing w:before="400"/>
        <w:ind w:firstLine="0"/>
        <w:jc w:val="center"/>
      </w:pPr>
      <w:r>
        <w:rPr>
          <w:rFonts w:ascii="Noto Sans CJK SC" w:hAnsi="Noto Sans CJK SC" w:eastAsia="Noto Sans CJK SC"/>
          <w:b/>
          <w:color w:val="1F4E79"/>
          <w:sz w:val="36"/>
        </w:rPr>
        <w:t>目录</w:t>
      </w:r>
    </w:p>
    <w:p w14:paraId="1E16DFFD">
      <w:pPr>
        <w:pBdr>
          <w:bottom w:val="single" w:color="1F4E79" w:sz="8" w:space="1"/>
        </w:pBdr>
        <w:spacing w:after="200"/>
        <w:ind w:firstLine="0"/>
      </w:pPr>
    </w:p>
    <w:p w14:paraId="6096C38A">
      <w:pPr>
        <w:pStyle w:val="165"/>
        <w:tabs>
          <w:tab w:val="right" w:leader="dot" w:pos="9524"/>
        </w:tabs>
        <w:ind w:firstLine="0"/>
      </w:pPr>
      <w:r>
        <w:rPr>
          <w:rFonts w:ascii="Prima Serif Std Roman" w:hAnsi="Prima Serif Std Roman" w:eastAsia="Prima Serif Std Roman"/>
          <w:b/>
          <w:color w:val="1F4E79"/>
          <w:sz w:val="21"/>
        </w:rPr>
        <w:t>1 引言</w:t>
      </w:r>
      <w:r>
        <w:tab/>
      </w:r>
      <w:bookmarkStart w:id="0" w:name="_GoBack"/>
      <w:bookmarkEnd w:id="0"/>
      <w:r>
        <w:rPr>
          <w:rFonts w:ascii="Prima Serif Std Roman" w:hAnsi="Prima Serif Std Roman" w:eastAsia="Prima Serif Std Roman"/>
          <w:sz w:val="21"/>
        </w:rPr>
        <w:t>4</w:t>
      </w:r>
    </w:p>
    <w:p w14:paraId="70B27504">
      <w:pPr>
        <w:pStyle w:val="166"/>
        <w:tabs>
          <w:tab w:val="right" w:leader="dot" w:pos="9524"/>
        </w:tabs>
        <w:ind w:firstLine="0"/>
      </w:pPr>
      <w:r>
        <w:rPr>
          <w:rFonts w:ascii="Prima Serif Std Roman" w:hAnsi="Prima Serif Std Roman" w:eastAsia="Prima Serif Std Roman"/>
          <w:sz w:val="19"/>
        </w:rPr>
        <w:t>1.1 文档目的</w:t>
      </w:r>
      <w:r>
        <w:tab/>
      </w:r>
      <w:r>
        <w:rPr>
          <w:rFonts w:ascii="Prima Serif Std Roman" w:hAnsi="Prima Serif Std Roman" w:eastAsia="Prima Serif Std Roman"/>
          <w:sz w:val="19"/>
        </w:rPr>
        <w:t>4</w:t>
      </w:r>
    </w:p>
    <w:p w14:paraId="0CF23F32">
      <w:pPr>
        <w:pStyle w:val="166"/>
        <w:tabs>
          <w:tab w:val="right" w:leader="dot" w:pos="9524"/>
        </w:tabs>
        <w:ind w:firstLine="0"/>
      </w:pPr>
      <w:r>
        <w:rPr>
          <w:rFonts w:ascii="Prima Serif Std Roman" w:hAnsi="Prima Serif Std Roman" w:eastAsia="Prima Serif Std Roman"/>
          <w:sz w:val="19"/>
        </w:rPr>
        <w:t>1.2 测试对象</w:t>
      </w:r>
      <w:r>
        <w:tab/>
      </w:r>
      <w:r>
        <w:rPr>
          <w:rFonts w:ascii="Prima Serif Std Roman" w:hAnsi="Prima Serif Std Roman" w:eastAsia="Prima Serif Std Roman"/>
          <w:sz w:val="19"/>
        </w:rPr>
        <w:t>4</w:t>
      </w:r>
    </w:p>
    <w:p w14:paraId="6FBE0123">
      <w:pPr>
        <w:pStyle w:val="165"/>
        <w:tabs>
          <w:tab w:val="right" w:leader="dot" w:pos="9524"/>
        </w:tabs>
        <w:ind w:firstLine="0"/>
      </w:pPr>
      <w:r>
        <w:rPr>
          <w:rFonts w:ascii="Prima Serif Std Roman" w:hAnsi="Prima Serif Std Roman" w:eastAsia="Prima Serif Std Roman"/>
          <w:b/>
          <w:color w:val="1F4E79"/>
          <w:sz w:val="21"/>
        </w:rPr>
        <w:t>2 测试目标</w:t>
      </w:r>
      <w:r>
        <w:tab/>
      </w:r>
      <w:r>
        <w:rPr>
          <w:rFonts w:ascii="Prima Serif Std Roman" w:hAnsi="Prima Serif Std Roman" w:eastAsia="Prima Serif Std Roman"/>
          <w:sz w:val="21"/>
        </w:rPr>
        <w:t>4</w:t>
      </w:r>
    </w:p>
    <w:p w14:paraId="0220BAA7">
      <w:pPr>
        <w:pStyle w:val="166"/>
        <w:tabs>
          <w:tab w:val="right" w:leader="dot" w:pos="9524"/>
        </w:tabs>
        <w:ind w:firstLine="0"/>
      </w:pPr>
      <w:r>
        <w:rPr>
          <w:rFonts w:ascii="Prima Serif Std Roman" w:hAnsi="Prima Serif Std Roman" w:eastAsia="Prima Serif Std Roman"/>
          <w:sz w:val="19"/>
        </w:rPr>
        <w:t>2.1 功能正确性目标</w:t>
      </w:r>
      <w:r>
        <w:tab/>
      </w:r>
      <w:r>
        <w:rPr>
          <w:rFonts w:ascii="Prima Serif Std Roman" w:hAnsi="Prima Serif Std Roman" w:eastAsia="Prima Serif Std Roman"/>
          <w:sz w:val="19"/>
        </w:rPr>
        <w:t>4</w:t>
      </w:r>
    </w:p>
    <w:p w14:paraId="0856E9D4">
      <w:pPr>
        <w:pStyle w:val="166"/>
        <w:tabs>
          <w:tab w:val="right" w:leader="dot" w:pos="9524"/>
        </w:tabs>
        <w:ind w:firstLine="0"/>
      </w:pPr>
      <w:r>
        <w:rPr>
          <w:rFonts w:ascii="Prima Serif Std Roman" w:hAnsi="Prima Serif Std Roman" w:eastAsia="Prima Serif Std Roman"/>
          <w:sz w:val="19"/>
        </w:rPr>
        <w:t>2.2 接口稳定性目标</w:t>
      </w:r>
      <w:r>
        <w:tab/>
      </w:r>
      <w:r>
        <w:rPr>
          <w:rFonts w:ascii="Prima Serif Std Roman" w:hAnsi="Prima Serif Std Roman" w:eastAsia="Prima Serif Std Roman"/>
          <w:sz w:val="19"/>
        </w:rPr>
        <w:t>4</w:t>
      </w:r>
    </w:p>
    <w:p w14:paraId="5B0E00FC">
      <w:pPr>
        <w:pStyle w:val="166"/>
        <w:tabs>
          <w:tab w:val="right" w:leader="dot" w:pos="9524"/>
        </w:tabs>
        <w:ind w:firstLine="0"/>
      </w:pPr>
      <w:r>
        <w:rPr>
          <w:rFonts w:ascii="Prima Serif Std Roman" w:hAnsi="Prima Serif Std Roman" w:eastAsia="Prima Serif Std Roman"/>
          <w:sz w:val="19"/>
        </w:rPr>
        <w:t>2.3 语音输入与兜底链路目标</w:t>
      </w:r>
      <w:r>
        <w:tab/>
      </w:r>
      <w:r>
        <w:rPr>
          <w:rFonts w:ascii="Prima Serif Std Roman" w:hAnsi="Prima Serif Std Roman" w:eastAsia="Prima Serif Std Roman"/>
          <w:sz w:val="19"/>
        </w:rPr>
        <w:t>4</w:t>
      </w:r>
    </w:p>
    <w:p w14:paraId="6C6C2137">
      <w:pPr>
        <w:pStyle w:val="166"/>
        <w:tabs>
          <w:tab w:val="right" w:leader="dot" w:pos="9524"/>
        </w:tabs>
        <w:ind w:firstLine="0"/>
      </w:pPr>
      <w:r>
        <w:rPr>
          <w:rFonts w:ascii="Prima Serif Std Roman" w:hAnsi="Prima Serif Std Roman" w:eastAsia="Prima Serif Std Roman"/>
          <w:sz w:val="19"/>
        </w:rPr>
        <w:t>2.4 权限与安全边界目标</w:t>
      </w:r>
      <w:r>
        <w:tab/>
      </w:r>
      <w:r>
        <w:rPr>
          <w:rFonts w:ascii="Prima Serif Std Roman" w:hAnsi="Prima Serif Std Roman" w:eastAsia="Prima Serif Std Roman"/>
          <w:sz w:val="19"/>
        </w:rPr>
        <w:t>4</w:t>
      </w:r>
    </w:p>
    <w:p w14:paraId="00CEF279">
      <w:pPr>
        <w:pStyle w:val="166"/>
        <w:tabs>
          <w:tab w:val="right" w:leader="dot" w:pos="9524"/>
        </w:tabs>
        <w:ind w:firstLine="0"/>
      </w:pPr>
      <w:r>
        <w:rPr>
          <w:rFonts w:ascii="Prima Serif Std Roman" w:hAnsi="Prima Serif Std Roman" w:eastAsia="Prima Serif Std Roman"/>
          <w:sz w:val="19"/>
        </w:rPr>
        <w:t>2.5 前端构建与页面可验证性目标</w:t>
      </w:r>
      <w:r>
        <w:tab/>
      </w:r>
      <w:r>
        <w:rPr>
          <w:rFonts w:ascii="Prima Serif Std Roman" w:hAnsi="Prima Serif Std Roman" w:eastAsia="Prima Serif Std Roman"/>
          <w:sz w:val="19"/>
        </w:rPr>
        <w:t>4</w:t>
      </w:r>
    </w:p>
    <w:p w14:paraId="37C07A99">
      <w:pPr>
        <w:pStyle w:val="166"/>
        <w:tabs>
          <w:tab w:val="right" w:leader="dot" w:pos="9524"/>
        </w:tabs>
        <w:ind w:firstLine="0"/>
      </w:pPr>
      <w:r>
        <w:rPr>
          <w:rFonts w:ascii="Prima Serif Std Roman" w:hAnsi="Prima Serif Std Roman" w:eastAsia="Prima Serif Std Roman"/>
          <w:sz w:val="19"/>
        </w:rPr>
        <w:t>2.6 日志可解释性目标</w:t>
      </w:r>
      <w:r>
        <w:tab/>
      </w:r>
      <w:r>
        <w:rPr>
          <w:rFonts w:ascii="Prima Serif Std Roman" w:hAnsi="Prima Serif Std Roman" w:eastAsia="Prima Serif Std Roman"/>
          <w:sz w:val="19"/>
        </w:rPr>
        <w:t>4</w:t>
      </w:r>
    </w:p>
    <w:p w14:paraId="2D965D28">
      <w:pPr>
        <w:pStyle w:val="166"/>
        <w:tabs>
          <w:tab w:val="right" w:leader="dot" w:pos="9524"/>
        </w:tabs>
        <w:ind w:firstLine="0"/>
      </w:pPr>
      <w:r>
        <w:rPr>
          <w:rFonts w:ascii="Prima Serif Std Roman" w:hAnsi="Prima Serif Std Roman" w:eastAsia="Prima Serif Std Roman"/>
          <w:sz w:val="19"/>
        </w:rPr>
        <w:t>2.7 非功能需求验证目标</w:t>
      </w:r>
      <w:r>
        <w:tab/>
      </w:r>
      <w:r>
        <w:rPr>
          <w:rFonts w:ascii="Prima Serif Std Roman" w:hAnsi="Prima Serif Std Roman" w:eastAsia="Prima Serif Std Roman"/>
          <w:sz w:val="19"/>
        </w:rPr>
        <w:t>5</w:t>
      </w:r>
    </w:p>
    <w:p w14:paraId="3276D9A7">
      <w:pPr>
        <w:pStyle w:val="165"/>
        <w:tabs>
          <w:tab w:val="right" w:leader="dot" w:pos="9524"/>
        </w:tabs>
        <w:ind w:firstLine="0"/>
      </w:pPr>
      <w:r>
        <w:rPr>
          <w:rFonts w:ascii="Prima Serif Std Roman" w:hAnsi="Prima Serif Std Roman" w:eastAsia="Prima Serif Std Roman"/>
          <w:b/>
          <w:color w:val="1F4E79"/>
          <w:sz w:val="21"/>
        </w:rPr>
        <w:t>3 测试环境</w:t>
      </w:r>
      <w:r>
        <w:tab/>
      </w:r>
      <w:r>
        <w:rPr>
          <w:rFonts w:ascii="Prima Serif Std Roman" w:hAnsi="Prima Serif Std Roman" w:eastAsia="Prima Serif Std Roman"/>
          <w:sz w:val="21"/>
        </w:rPr>
        <w:t>5</w:t>
      </w:r>
    </w:p>
    <w:p w14:paraId="4FAB0A9C">
      <w:pPr>
        <w:pStyle w:val="166"/>
        <w:tabs>
          <w:tab w:val="right" w:leader="dot" w:pos="9524"/>
        </w:tabs>
        <w:ind w:firstLine="0"/>
      </w:pPr>
      <w:r>
        <w:rPr>
          <w:rFonts w:ascii="Prima Serif Std Roman" w:hAnsi="Prima Serif Std Roman" w:eastAsia="Prima Serif Std Roman"/>
          <w:sz w:val="19"/>
        </w:rPr>
        <w:t>3.1 后端测试环境</w:t>
      </w:r>
      <w:r>
        <w:tab/>
      </w:r>
      <w:r>
        <w:rPr>
          <w:rFonts w:ascii="Prima Serif Std Roman" w:hAnsi="Prima Serif Std Roman" w:eastAsia="Prima Serif Std Roman"/>
          <w:sz w:val="19"/>
        </w:rPr>
        <w:t>5</w:t>
      </w:r>
    </w:p>
    <w:p w14:paraId="117D4A3D">
      <w:pPr>
        <w:pStyle w:val="166"/>
        <w:tabs>
          <w:tab w:val="right" w:leader="dot" w:pos="9524"/>
        </w:tabs>
        <w:ind w:firstLine="0"/>
      </w:pPr>
      <w:r>
        <w:rPr>
          <w:rFonts w:ascii="Prima Serif Std Roman" w:hAnsi="Prima Serif Std Roman" w:eastAsia="Prima Serif Std Roman"/>
          <w:sz w:val="19"/>
        </w:rPr>
        <w:t>3.2 前端构建环境</w:t>
      </w:r>
      <w:r>
        <w:tab/>
      </w:r>
      <w:r>
        <w:rPr>
          <w:rFonts w:ascii="Prima Serif Std Roman" w:hAnsi="Prima Serif Std Roman" w:eastAsia="Prima Serif Std Roman"/>
          <w:sz w:val="19"/>
        </w:rPr>
        <w:t>5</w:t>
      </w:r>
    </w:p>
    <w:p w14:paraId="36250200">
      <w:pPr>
        <w:pStyle w:val="166"/>
        <w:tabs>
          <w:tab w:val="right" w:leader="dot" w:pos="9524"/>
        </w:tabs>
        <w:ind w:firstLine="0"/>
      </w:pPr>
      <w:r>
        <w:rPr>
          <w:rFonts w:ascii="Prima Serif Std Roman" w:hAnsi="Prima Serif Std Roman" w:eastAsia="Prima Serif Std Roman"/>
          <w:sz w:val="19"/>
        </w:rPr>
        <w:t>3.3 数据库与测试数据</w:t>
      </w:r>
      <w:r>
        <w:tab/>
      </w:r>
      <w:r>
        <w:rPr>
          <w:rFonts w:ascii="Prima Serif Std Roman" w:hAnsi="Prima Serif Std Roman" w:eastAsia="Prima Serif Std Roman"/>
          <w:sz w:val="19"/>
        </w:rPr>
        <w:t>5</w:t>
      </w:r>
    </w:p>
    <w:p w14:paraId="6D71D2F8">
      <w:pPr>
        <w:pStyle w:val="166"/>
        <w:tabs>
          <w:tab w:val="right" w:leader="dot" w:pos="9524"/>
        </w:tabs>
        <w:ind w:firstLine="0"/>
      </w:pPr>
      <w:r>
        <w:rPr>
          <w:rFonts w:ascii="Prima Serif Std Roman" w:hAnsi="Prima Serif Std Roman" w:eastAsia="Prima Serif Std Roman"/>
          <w:sz w:val="19"/>
        </w:rPr>
        <w:t>3.4 外部服务与 ASR 配置环境</w:t>
      </w:r>
      <w:r>
        <w:tab/>
      </w:r>
      <w:r>
        <w:rPr>
          <w:rFonts w:ascii="Prima Serif Std Roman" w:hAnsi="Prima Serif Std Roman" w:eastAsia="Prima Serif Std Roman"/>
          <w:sz w:val="19"/>
        </w:rPr>
        <w:t>5</w:t>
      </w:r>
    </w:p>
    <w:p w14:paraId="79BBE008">
      <w:pPr>
        <w:pStyle w:val="166"/>
        <w:tabs>
          <w:tab w:val="right" w:leader="dot" w:pos="9524"/>
        </w:tabs>
        <w:ind w:firstLine="0"/>
      </w:pPr>
      <w:r>
        <w:rPr>
          <w:rFonts w:ascii="Prima Serif Std Roman" w:hAnsi="Prima Serif Std Roman" w:eastAsia="Prima Serif Std Roman"/>
          <w:sz w:val="19"/>
        </w:rPr>
        <w:t>3.5 环境限制</w:t>
      </w:r>
      <w:r>
        <w:tab/>
      </w:r>
      <w:r>
        <w:rPr>
          <w:rFonts w:ascii="Prima Serif Std Roman" w:hAnsi="Prima Serif Std Roman" w:eastAsia="Prima Serif Std Roman"/>
          <w:sz w:val="19"/>
        </w:rPr>
        <w:t>6</w:t>
      </w:r>
    </w:p>
    <w:p w14:paraId="333C7964">
      <w:pPr>
        <w:pStyle w:val="165"/>
        <w:tabs>
          <w:tab w:val="right" w:leader="dot" w:pos="9524"/>
        </w:tabs>
        <w:ind w:firstLine="0"/>
      </w:pPr>
      <w:r>
        <w:rPr>
          <w:rFonts w:ascii="Prima Serif Std Roman" w:hAnsi="Prima Serif Std Roman" w:eastAsia="Prima Serif Std Roman"/>
          <w:b/>
          <w:color w:val="1F4E79"/>
          <w:sz w:val="21"/>
        </w:rPr>
        <w:t>4 测试资源与执行安排</w:t>
      </w:r>
      <w:r>
        <w:tab/>
      </w:r>
      <w:r>
        <w:rPr>
          <w:rFonts w:ascii="Prima Serif Std Roman" w:hAnsi="Prima Serif Std Roman" w:eastAsia="Prima Serif Std Roman"/>
          <w:sz w:val="21"/>
        </w:rPr>
        <w:t>6</w:t>
      </w:r>
    </w:p>
    <w:p w14:paraId="659351A1">
      <w:pPr>
        <w:pStyle w:val="166"/>
        <w:tabs>
          <w:tab w:val="right" w:leader="dot" w:pos="9524"/>
        </w:tabs>
        <w:ind w:firstLine="0"/>
      </w:pPr>
      <w:r>
        <w:rPr>
          <w:rFonts w:ascii="Prima Serif Std Roman" w:hAnsi="Prima Serif Std Roman" w:eastAsia="Prima Serif Std Roman"/>
          <w:sz w:val="19"/>
        </w:rPr>
        <w:t>4.1 测试角色与责任</w:t>
      </w:r>
      <w:r>
        <w:tab/>
      </w:r>
      <w:r>
        <w:rPr>
          <w:rFonts w:ascii="Prima Serif Std Roman" w:hAnsi="Prima Serif Std Roman" w:eastAsia="Prima Serif Std Roman"/>
          <w:sz w:val="19"/>
        </w:rPr>
        <w:t>6</w:t>
      </w:r>
    </w:p>
    <w:p w14:paraId="4643E2CA">
      <w:pPr>
        <w:pStyle w:val="166"/>
        <w:tabs>
          <w:tab w:val="right" w:leader="dot" w:pos="9524"/>
        </w:tabs>
        <w:ind w:firstLine="0"/>
      </w:pPr>
      <w:r>
        <w:rPr>
          <w:rFonts w:ascii="Prima Serif Std Roman" w:hAnsi="Prima Serif Std Roman" w:eastAsia="Prima Serif Std Roman"/>
          <w:sz w:val="19"/>
        </w:rPr>
        <w:t>4.2 测试工具</w:t>
      </w:r>
      <w:r>
        <w:tab/>
      </w:r>
      <w:r>
        <w:rPr>
          <w:rFonts w:ascii="Prima Serif Std Roman" w:hAnsi="Prima Serif Std Roman" w:eastAsia="Prima Serif Std Roman"/>
          <w:sz w:val="19"/>
        </w:rPr>
        <w:t>6</w:t>
      </w:r>
    </w:p>
    <w:p w14:paraId="1AB8F0C6">
      <w:pPr>
        <w:pStyle w:val="166"/>
        <w:tabs>
          <w:tab w:val="right" w:leader="dot" w:pos="9524"/>
        </w:tabs>
        <w:ind w:firstLine="0"/>
      </w:pPr>
      <w:r>
        <w:rPr>
          <w:rFonts w:ascii="Prima Serif Std Roman" w:hAnsi="Prima Serif Std Roman" w:eastAsia="Prima Serif Std Roman"/>
          <w:sz w:val="19"/>
        </w:rPr>
        <w:t>4.3 测试数据资源</w:t>
      </w:r>
      <w:r>
        <w:tab/>
      </w:r>
      <w:r>
        <w:rPr>
          <w:rFonts w:ascii="Prima Serif Std Roman" w:hAnsi="Prima Serif Std Roman" w:eastAsia="Prima Serif Std Roman"/>
          <w:sz w:val="19"/>
        </w:rPr>
        <w:t>6</w:t>
      </w:r>
    </w:p>
    <w:p w14:paraId="7BE6C338">
      <w:pPr>
        <w:pStyle w:val="166"/>
        <w:tabs>
          <w:tab w:val="right" w:leader="dot" w:pos="9524"/>
        </w:tabs>
        <w:ind w:firstLine="0"/>
      </w:pPr>
      <w:r>
        <w:rPr>
          <w:rFonts w:ascii="Prima Serif Std Roman" w:hAnsi="Prima Serif Std Roman" w:eastAsia="Prima Serif Std Roman"/>
          <w:sz w:val="19"/>
        </w:rPr>
        <w:t>4.4 测试执行顺序</w:t>
      </w:r>
      <w:r>
        <w:tab/>
      </w:r>
      <w:r>
        <w:rPr>
          <w:rFonts w:ascii="Prima Serif Std Roman" w:hAnsi="Prima Serif Std Roman" w:eastAsia="Prima Serif Std Roman"/>
          <w:sz w:val="19"/>
        </w:rPr>
        <w:t>7</w:t>
      </w:r>
    </w:p>
    <w:p w14:paraId="03419F09">
      <w:pPr>
        <w:pStyle w:val="166"/>
        <w:tabs>
          <w:tab w:val="right" w:leader="dot" w:pos="9524"/>
        </w:tabs>
        <w:ind w:firstLine="0"/>
      </w:pPr>
      <w:r>
        <w:rPr>
          <w:rFonts w:ascii="Prima Serif Std Roman" w:hAnsi="Prima Serif Std Roman" w:eastAsia="Prima Serif Std Roman"/>
          <w:sz w:val="19"/>
        </w:rPr>
        <w:t>4.5 测试证据保存方式</w:t>
      </w:r>
      <w:r>
        <w:tab/>
      </w:r>
      <w:r>
        <w:rPr>
          <w:rFonts w:ascii="Prima Serif Std Roman" w:hAnsi="Prima Serif Std Roman" w:eastAsia="Prima Serif Std Roman"/>
          <w:sz w:val="19"/>
        </w:rPr>
        <w:t>7</w:t>
      </w:r>
    </w:p>
    <w:p w14:paraId="4C6E9641">
      <w:pPr>
        <w:pStyle w:val="165"/>
        <w:tabs>
          <w:tab w:val="right" w:leader="dot" w:pos="9524"/>
        </w:tabs>
        <w:ind w:firstLine="0"/>
      </w:pPr>
      <w:r>
        <w:rPr>
          <w:rFonts w:ascii="Prima Serif Std Roman" w:hAnsi="Prima Serif Std Roman" w:eastAsia="Prima Serif Std Roman"/>
          <w:b/>
          <w:color w:val="1F4E79"/>
          <w:sz w:val="21"/>
        </w:rPr>
        <w:t>5 测试范围与不测试范围</w:t>
      </w:r>
      <w:r>
        <w:tab/>
      </w:r>
      <w:r>
        <w:rPr>
          <w:rFonts w:ascii="Prima Serif Std Roman" w:hAnsi="Prima Serif Std Roman" w:eastAsia="Prima Serif Std Roman"/>
          <w:sz w:val="21"/>
        </w:rPr>
        <w:t>7</w:t>
      </w:r>
    </w:p>
    <w:p w14:paraId="66F9B921">
      <w:pPr>
        <w:pStyle w:val="166"/>
        <w:tabs>
          <w:tab w:val="right" w:leader="dot" w:pos="9524"/>
        </w:tabs>
        <w:ind w:firstLine="0"/>
      </w:pPr>
      <w:r>
        <w:rPr>
          <w:rFonts w:ascii="Prima Serif Std Roman" w:hAnsi="Prima Serif Std Roman" w:eastAsia="Prima Serif Std Roman"/>
          <w:sz w:val="19"/>
        </w:rPr>
        <w:t>5.1 已纳入测试范围</w:t>
      </w:r>
      <w:r>
        <w:tab/>
      </w:r>
      <w:r>
        <w:rPr>
          <w:rFonts w:ascii="Prima Serif Std Roman" w:hAnsi="Prima Serif Std Roman" w:eastAsia="Prima Serif Std Roman"/>
          <w:sz w:val="19"/>
        </w:rPr>
        <w:t>7</w:t>
      </w:r>
    </w:p>
    <w:p w14:paraId="37AE3E89">
      <w:pPr>
        <w:pStyle w:val="166"/>
        <w:tabs>
          <w:tab w:val="right" w:leader="dot" w:pos="9524"/>
        </w:tabs>
        <w:ind w:firstLine="0"/>
      </w:pPr>
      <w:r>
        <w:rPr>
          <w:rFonts w:ascii="Prima Serif Std Roman" w:hAnsi="Prima Serif Std Roman" w:eastAsia="Prima Serif Std Roman"/>
          <w:sz w:val="19"/>
        </w:rPr>
        <w:t>5.2 不测试范围</w:t>
      </w:r>
      <w:r>
        <w:tab/>
      </w:r>
      <w:r>
        <w:rPr>
          <w:rFonts w:ascii="Prima Serif Std Roman" w:hAnsi="Prima Serif Std Roman" w:eastAsia="Prima Serif Std Roman"/>
          <w:sz w:val="19"/>
        </w:rPr>
        <w:t>8</w:t>
      </w:r>
    </w:p>
    <w:p w14:paraId="16DF51B5">
      <w:pPr>
        <w:pStyle w:val="166"/>
        <w:tabs>
          <w:tab w:val="right" w:leader="dot" w:pos="9524"/>
        </w:tabs>
        <w:ind w:firstLine="0"/>
      </w:pPr>
      <w:r>
        <w:rPr>
          <w:rFonts w:ascii="Prima Serif Std Roman" w:hAnsi="Prima Serif Std Roman" w:eastAsia="Prima Serif Std Roman"/>
          <w:sz w:val="19"/>
        </w:rPr>
        <w:t>5.3 未执行专项测试及影响</w:t>
      </w:r>
      <w:r>
        <w:tab/>
      </w:r>
      <w:r>
        <w:rPr>
          <w:rFonts w:ascii="Prima Serif Std Roman" w:hAnsi="Prima Serif Std Roman" w:eastAsia="Prima Serif Std Roman"/>
          <w:sz w:val="19"/>
        </w:rPr>
        <w:t>8</w:t>
      </w:r>
    </w:p>
    <w:p w14:paraId="731FA449">
      <w:pPr>
        <w:pStyle w:val="166"/>
        <w:tabs>
          <w:tab w:val="right" w:leader="dot" w:pos="9524"/>
        </w:tabs>
        <w:ind w:firstLine="0"/>
      </w:pPr>
      <w:r>
        <w:rPr>
          <w:rFonts w:ascii="Prima Serif Std Roman" w:hAnsi="Prima Serif Std Roman" w:eastAsia="Prima Serif Std Roman"/>
          <w:sz w:val="19"/>
        </w:rPr>
        <w:t>5.4 测试风险说明</w:t>
      </w:r>
      <w:r>
        <w:tab/>
      </w:r>
      <w:r>
        <w:rPr>
          <w:rFonts w:ascii="Prima Serif Std Roman" w:hAnsi="Prima Serif Std Roman" w:eastAsia="Prima Serif Std Roman"/>
          <w:sz w:val="19"/>
        </w:rPr>
        <w:t>8</w:t>
      </w:r>
    </w:p>
    <w:p w14:paraId="6E414041">
      <w:pPr>
        <w:pStyle w:val="165"/>
        <w:tabs>
          <w:tab w:val="right" w:leader="dot" w:pos="9524"/>
        </w:tabs>
        <w:ind w:firstLine="0"/>
      </w:pPr>
      <w:r>
        <w:rPr>
          <w:rFonts w:ascii="Prima Serif Std Roman" w:hAnsi="Prima Serif Std Roman" w:eastAsia="Prima Serif Std Roman"/>
          <w:b/>
          <w:color w:val="1F4E79"/>
          <w:sz w:val="21"/>
        </w:rPr>
        <w:t>6 测试策略</w:t>
      </w:r>
      <w:r>
        <w:tab/>
      </w:r>
      <w:r>
        <w:rPr>
          <w:rFonts w:ascii="Prima Serif Std Roman" w:hAnsi="Prima Serif Std Roman" w:eastAsia="Prima Serif Std Roman"/>
          <w:sz w:val="21"/>
        </w:rPr>
        <w:t>9</w:t>
      </w:r>
    </w:p>
    <w:p w14:paraId="30682EF1">
      <w:pPr>
        <w:pStyle w:val="166"/>
        <w:tabs>
          <w:tab w:val="right" w:leader="dot" w:pos="9524"/>
        </w:tabs>
        <w:ind w:firstLine="0"/>
      </w:pPr>
      <w:r>
        <w:rPr>
          <w:rFonts w:ascii="Prima Serif Std Roman" w:hAnsi="Prima Serif Std Roman" w:eastAsia="Prima Serif Std Roman"/>
          <w:sz w:val="19"/>
        </w:rPr>
        <w:t>6.1 后端自动化测试策略</w:t>
      </w:r>
      <w:r>
        <w:tab/>
      </w:r>
      <w:r>
        <w:rPr>
          <w:rFonts w:ascii="Prima Serif Std Roman" w:hAnsi="Prima Serif Std Roman" w:eastAsia="Prima Serif Std Roman"/>
          <w:sz w:val="19"/>
        </w:rPr>
        <w:t>9</w:t>
      </w:r>
    </w:p>
    <w:p w14:paraId="236D82D3">
      <w:pPr>
        <w:pStyle w:val="166"/>
        <w:tabs>
          <w:tab w:val="right" w:leader="dot" w:pos="9524"/>
        </w:tabs>
        <w:ind w:firstLine="0"/>
      </w:pPr>
      <w:r>
        <w:rPr>
          <w:rFonts w:ascii="Prima Serif Std Roman" w:hAnsi="Prima Serif Std Roman" w:eastAsia="Prima Serif Std Roman"/>
          <w:sz w:val="19"/>
        </w:rPr>
        <w:t>6.2 接口测试策略</w:t>
      </w:r>
      <w:r>
        <w:tab/>
      </w:r>
      <w:r>
        <w:rPr>
          <w:rFonts w:ascii="Prima Serif Std Roman" w:hAnsi="Prima Serif Std Roman" w:eastAsia="Prima Serif Std Roman"/>
          <w:sz w:val="19"/>
        </w:rPr>
        <w:t>9</w:t>
      </w:r>
    </w:p>
    <w:p w14:paraId="29C08166">
      <w:pPr>
        <w:pStyle w:val="166"/>
        <w:tabs>
          <w:tab w:val="right" w:leader="dot" w:pos="9524"/>
        </w:tabs>
        <w:ind w:firstLine="0"/>
      </w:pPr>
      <w:r>
        <w:rPr>
          <w:rFonts w:ascii="Prima Serif Std Roman" w:hAnsi="Prima Serif Std Roman" w:eastAsia="Prima Serif Std Roman"/>
          <w:sz w:val="19"/>
        </w:rPr>
        <w:t>6.3 业务流程测试策略</w:t>
      </w:r>
      <w:r>
        <w:tab/>
      </w:r>
      <w:r>
        <w:rPr>
          <w:rFonts w:ascii="Prima Serif Std Roman" w:hAnsi="Prima Serif Std Roman" w:eastAsia="Prima Serif Std Roman"/>
          <w:sz w:val="19"/>
        </w:rPr>
        <w:t>9</w:t>
      </w:r>
    </w:p>
    <w:p w14:paraId="7A56A808">
      <w:pPr>
        <w:pStyle w:val="166"/>
        <w:tabs>
          <w:tab w:val="right" w:leader="dot" w:pos="9524"/>
        </w:tabs>
        <w:ind w:firstLine="0"/>
      </w:pPr>
      <w:r>
        <w:rPr>
          <w:rFonts w:ascii="Prima Serif Std Roman" w:hAnsi="Prima Serif Std Roman" w:eastAsia="Prima Serif Std Roman"/>
          <w:sz w:val="19"/>
        </w:rPr>
        <w:t>6.4 异常输入测试策略</w:t>
      </w:r>
      <w:r>
        <w:tab/>
      </w:r>
      <w:r>
        <w:rPr>
          <w:rFonts w:ascii="Prima Serif Std Roman" w:hAnsi="Prima Serif Std Roman" w:eastAsia="Prima Serif Std Roman"/>
          <w:sz w:val="19"/>
        </w:rPr>
        <w:t>9</w:t>
      </w:r>
    </w:p>
    <w:p w14:paraId="7A5E2ADF">
      <w:pPr>
        <w:pStyle w:val="166"/>
        <w:tabs>
          <w:tab w:val="right" w:leader="dot" w:pos="9524"/>
        </w:tabs>
        <w:ind w:firstLine="0"/>
      </w:pPr>
      <w:r>
        <w:rPr>
          <w:rFonts w:ascii="Prima Serif Std Roman" w:hAnsi="Prima Serif Std Roman" w:eastAsia="Prima Serif Std Roman"/>
          <w:sz w:val="19"/>
        </w:rPr>
        <w:t>6.5 鉴权边界测试策略</w:t>
      </w:r>
      <w:r>
        <w:tab/>
      </w:r>
      <w:r>
        <w:rPr>
          <w:rFonts w:ascii="Prima Serif Std Roman" w:hAnsi="Prima Serif Std Roman" w:eastAsia="Prima Serif Std Roman"/>
          <w:sz w:val="19"/>
        </w:rPr>
        <w:t>9</w:t>
      </w:r>
    </w:p>
    <w:p w14:paraId="52524AA6">
      <w:pPr>
        <w:pStyle w:val="166"/>
        <w:tabs>
          <w:tab w:val="right" w:leader="dot" w:pos="9524"/>
        </w:tabs>
        <w:ind w:firstLine="0"/>
      </w:pPr>
      <w:r>
        <w:rPr>
          <w:rFonts w:ascii="Prima Serif Std Roman" w:hAnsi="Prima Serif Std Roman" w:eastAsia="Prima Serif Std Roman"/>
          <w:sz w:val="19"/>
        </w:rPr>
        <w:t>6.6 前端构建测试策略</w:t>
      </w:r>
      <w:r>
        <w:tab/>
      </w:r>
      <w:r>
        <w:rPr>
          <w:rFonts w:ascii="Prima Serif Std Roman" w:hAnsi="Prima Serif Std Roman" w:eastAsia="Prima Serif Std Roman"/>
          <w:sz w:val="19"/>
        </w:rPr>
        <w:t>9</w:t>
      </w:r>
    </w:p>
    <w:p w14:paraId="3AC34CD9">
      <w:pPr>
        <w:pStyle w:val="166"/>
        <w:tabs>
          <w:tab w:val="right" w:leader="dot" w:pos="9524"/>
        </w:tabs>
        <w:ind w:firstLine="0"/>
      </w:pPr>
      <w:r>
        <w:rPr>
          <w:rFonts w:ascii="Prima Serif Std Roman" w:hAnsi="Prima Serif Std Roman" w:eastAsia="Prima Serif Std Roman"/>
          <w:sz w:val="19"/>
        </w:rPr>
        <w:t>6.7 页面 smoke 或手工验证策略</w:t>
      </w:r>
      <w:r>
        <w:tab/>
      </w:r>
      <w:r>
        <w:rPr>
          <w:rFonts w:ascii="Prima Serif Std Roman" w:hAnsi="Prima Serif Std Roman" w:eastAsia="Prima Serif Std Roman"/>
          <w:sz w:val="19"/>
        </w:rPr>
        <w:t>9</w:t>
      </w:r>
    </w:p>
    <w:p w14:paraId="31532FF0">
      <w:pPr>
        <w:pStyle w:val="166"/>
        <w:tabs>
          <w:tab w:val="right" w:leader="dot" w:pos="9524"/>
        </w:tabs>
        <w:ind w:firstLine="0"/>
      </w:pPr>
      <w:r>
        <w:rPr>
          <w:rFonts w:ascii="Prima Serif Std Roman" w:hAnsi="Prima Serif Std Roman" w:eastAsia="Prima Serif Std Roman"/>
          <w:sz w:val="19"/>
        </w:rPr>
        <w:t>6.8 云端 ASR、Mock 与兜底测试策略</w:t>
      </w:r>
      <w:r>
        <w:tab/>
      </w:r>
      <w:r>
        <w:rPr>
          <w:rFonts w:ascii="Prima Serif Std Roman" w:hAnsi="Prima Serif Std Roman" w:eastAsia="Prima Serif Std Roman"/>
          <w:sz w:val="19"/>
        </w:rPr>
        <w:t>9</w:t>
      </w:r>
    </w:p>
    <w:p w14:paraId="447C740F">
      <w:pPr>
        <w:pStyle w:val="166"/>
        <w:tabs>
          <w:tab w:val="right" w:leader="dot" w:pos="9524"/>
        </w:tabs>
        <w:ind w:firstLine="0"/>
      </w:pPr>
      <w:r>
        <w:rPr>
          <w:rFonts w:ascii="Prima Serif Std Roman" w:hAnsi="Prima Serif Std Roman" w:eastAsia="Prima Serif Std Roman"/>
          <w:sz w:val="19"/>
        </w:rPr>
        <w:t>6.9 回归测试策略</w:t>
      </w:r>
      <w:r>
        <w:tab/>
      </w:r>
      <w:r>
        <w:rPr>
          <w:rFonts w:ascii="Prima Serif Std Roman" w:hAnsi="Prima Serif Std Roman" w:eastAsia="Prima Serif Std Roman"/>
          <w:sz w:val="19"/>
        </w:rPr>
        <w:t>9</w:t>
      </w:r>
    </w:p>
    <w:p w14:paraId="703D3875">
      <w:pPr>
        <w:pStyle w:val="165"/>
        <w:tabs>
          <w:tab w:val="right" w:leader="dot" w:pos="9524"/>
        </w:tabs>
        <w:ind w:firstLine="0"/>
      </w:pPr>
      <w:r>
        <w:rPr>
          <w:rFonts w:ascii="Prima Serif Std Roman" w:hAnsi="Prima Serif Std Roman" w:eastAsia="Prima Serif Std Roman"/>
          <w:b/>
          <w:color w:val="1F4E79"/>
          <w:sz w:val="21"/>
        </w:rPr>
        <w:t>7 测试数据</w:t>
      </w:r>
      <w:r>
        <w:tab/>
      </w:r>
      <w:r>
        <w:rPr>
          <w:rFonts w:ascii="Prima Serif Std Roman" w:hAnsi="Prima Serif Std Roman" w:eastAsia="Prima Serif Std Roman"/>
          <w:sz w:val="21"/>
        </w:rPr>
        <w:t>10</w:t>
      </w:r>
    </w:p>
    <w:p w14:paraId="1399C15C">
      <w:pPr>
        <w:pStyle w:val="166"/>
        <w:tabs>
          <w:tab w:val="right" w:leader="dot" w:pos="9524"/>
        </w:tabs>
        <w:ind w:firstLine="0"/>
      </w:pPr>
      <w:r>
        <w:rPr>
          <w:rFonts w:ascii="Prima Serif Std Roman" w:hAnsi="Prima Serif Std Roman" w:eastAsia="Prima Serif Std Roman"/>
          <w:sz w:val="19"/>
        </w:rPr>
        <w:t>7.1 初始化用户与家庭数据</w:t>
      </w:r>
      <w:r>
        <w:tab/>
      </w:r>
      <w:r>
        <w:rPr>
          <w:rFonts w:ascii="Prima Serif Std Roman" w:hAnsi="Prima Serif Std Roman" w:eastAsia="Prima Serif Std Roman"/>
          <w:sz w:val="19"/>
        </w:rPr>
        <w:t>10</w:t>
      </w:r>
    </w:p>
    <w:p w14:paraId="476D243D">
      <w:pPr>
        <w:pStyle w:val="166"/>
        <w:tabs>
          <w:tab w:val="right" w:leader="dot" w:pos="9524"/>
        </w:tabs>
        <w:ind w:firstLine="0"/>
      </w:pPr>
      <w:r>
        <w:rPr>
          <w:rFonts w:ascii="Prima Serif Std Roman" w:hAnsi="Prima Serif Std Roman" w:eastAsia="Prima Serif Std Roman"/>
          <w:sz w:val="19"/>
        </w:rPr>
        <w:t>7.2 房间与虚拟设备数据</w:t>
      </w:r>
      <w:r>
        <w:tab/>
      </w:r>
      <w:r>
        <w:rPr>
          <w:rFonts w:ascii="Prima Serif Std Roman" w:hAnsi="Prima Serif Std Roman" w:eastAsia="Prima Serif Std Roman"/>
          <w:sz w:val="19"/>
        </w:rPr>
        <w:t>10</w:t>
      </w:r>
    </w:p>
    <w:p w14:paraId="60243E69">
      <w:pPr>
        <w:pStyle w:val="166"/>
        <w:tabs>
          <w:tab w:val="right" w:leader="dot" w:pos="9524"/>
        </w:tabs>
        <w:ind w:firstLine="0"/>
      </w:pPr>
      <w:r>
        <w:rPr>
          <w:rFonts w:ascii="Prima Serif Std Roman" w:hAnsi="Prima Serif Std Roman" w:eastAsia="Prima Serif Std Roman"/>
          <w:sz w:val="19"/>
        </w:rPr>
        <w:t>7.3 指令测试数据</w:t>
      </w:r>
      <w:r>
        <w:tab/>
      </w:r>
      <w:r>
        <w:rPr>
          <w:rFonts w:ascii="Prima Serif Std Roman" w:hAnsi="Prima Serif Std Roman" w:eastAsia="Prima Serif Std Roman"/>
          <w:sz w:val="19"/>
        </w:rPr>
        <w:t>10</w:t>
      </w:r>
    </w:p>
    <w:p w14:paraId="5F2FD2D4">
      <w:pPr>
        <w:pStyle w:val="166"/>
        <w:tabs>
          <w:tab w:val="right" w:leader="dot" w:pos="9524"/>
        </w:tabs>
        <w:ind w:firstLine="0"/>
      </w:pPr>
      <w:r>
        <w:rPr>
          <w:rFonts w:ascii="Prima Serif Std Roman" w:hAnsi="Prima Serif Std Roman" w:eastAsia="Prima Serif Std Roman"/>
          <w:sz w:val="19"/>
        </w:rPr>
        <w:t>7.4 语音与 ASR 测试数据</w:t>
      </w:r>
      <w:r>
        <w:tab/>
      </w:r>
      <w:r>
        <w:rPr>
          <w:rFonts w:ascii="Prima Serif Std Roman" w:hAnsi="Prima Serif Std Roman" w:eastAsia="Prima Serif Std Roman"/>
          <w:sz w:val="19"/>
        </w:rPr>
        <w:t>10</w:t>
      </w:r>
    </w:p>
    <w:p w14:paraId="70321A1A">
      <w:pPr>
        <w:pStyle w:val="166"/>
        <w:tabs>
          <w:tab w:val="right" w:leader="dot" w:pos="9524"/>
        </w:tabs>
        <w:ind w:firstLine="0"/>
      </w:pPr>
      <w:r>
        <w:rPr>
          <w:rFonts w:ascii="Prima Serif Std Roman" w:hAnsi="Prima Serif Std Roman" w:eastAsia="Prima Serif Std Roman"/>
          <w:sz w:val="19"/>
        </w:rPr>
        <w:t>7.5 提醒、天气与场景测试数据</w:t>
      </w:r>
      <w:r>
        <w:tab/>
      </w:r>
      <w:r>
        <w:rPr>
          <w:rFonts w:ascii="Prima Serif Std Roman" w:hAnsi="Prima Serif Std Roman" w:eastAsia="Prima Serif Std Roman"/>
          <w:sz w:val="19"/>
        </w:rPr>
        <w:t>10</w:t>
      </w:r>
    </w:p>
    <w:p w14:paraId="7DA98AAF">
      <w:pPr>
        <w:pStyle w:val="166"/>
        <w:tabs>
          <w:tab w:val="right" w:leader="dot" w:pos="9524"/>
        </w:tabs>
        <w:ind w:firstLine="0"/>
      </w:pPr>
      <w:r>
        <w:rPr>
          <w:rFonts w:ascii="Prima Serif Std Roman" w:hAnsi="Prima Serif Std Roman" w:eastAsia="Prima Serif Std Roman"/>
          <w:sz w:val="19"/>
        </w:rPr>
        <w:t>7.6 异常输入数据</w:t>
      </w:r>
      <w:r>
        <w:tab/>
      </w:r>
      <w:r>
        <w:rPr>
          <w:rFonts w:ascii="Prima Serif Std Roman" w:hAnsi="Prima Serif Std Roman" w:eastAsia="Prima Serif Std Roman"/>
          <w:sz w:val="19"/>
        </w:rPr>
        <w:t>11</w:t>
      </w:r>
    </w:p>
    <w:p w14:paraId="041F3380">
      <w:pPr>
        <w:pStyle w:val="165"/>
        <w:tabs>
          <w:tab w:val="right" w:leader="dot" w:pos="9524"/>
        </w:tabs>
        <w:ind w:firstLine="0"/>
      </w:pPr>
      <w:r>
        <w:rPr>
          <w:rFonts w:ascii="Prima Serif Std Roman" w:hAnsi="Prima Serif Std Roman" w:eastAsia="Prima Serif Std Roman"/>
          <w:b/>
          <w:color w:val="1F4E79"/>
          <w:sz w:val="21"/>
        </w:rPr>
        <w:t>8 测试用例设计</w:t>
      </w:r>
      <w:r>
        <w:tab/>
      </w:r>
      <w:r>
        <w:rPr>
          <w:rFonts w:ascii="Prima Serif Std Roman" w:hAnsi="Prima Serif Std Roman" w:eastAsia="Prima Serif Std Roman"/>
          <w:sz w:val="21"/>
        </w:rPr>
        <w:t>11</w:t>
      </w:r>
    </w:p>
    <w:p w14:paraId="34DAE5E1">
      <w:pPr>
        <w:pStyle w:val="166"/>
        <w:tabs>
          <w:tab w:val="right" w:leader="dot" w:pos="9524"/>
        </w:tabs>
        <w:ind w:firstLine="0"/>
      </w:pPr>
      <w:r>
        <w:rPr>
          <w:rFonts w:ascii="Prima Serif Std Roman" w:hAnsi="Prima Serif Std Roman" w:eastAsia="Prima Serif Std Roman"/>
          <w:sz w:val="19"/>
        </w:rPr>
        <w:t>8.1 核心测试用例表</w:t>
      </w:r>
      <w:r>
        <w:tab/>
      </w:r>
      <w:r>
        <w:rPr>
          <w:rFonts w:ascii="Prima Serif Std Roman" w:hAnsi="Prima Serif Std Roman" w:eastAsia="Prima Serif Std Roman"/>
          <w:sz w:val="19"/>
        </w:rPr>
        <w:t>12</w:t>
      </w:r>
    </w:p>
    <w:p w14:paraId="07774469">
      <w:pPr>
        <w:pStyle w:val="166"/>
        <w:tabs>
          <w:tab w:val="right" w:leader="dot" w:pos="9524"/>
        </w:tabs>
        <w:ind w:firstLine="0"/>
      </w:pPr>
      <w:r>
        <w:rPr>
          <w:rFonts w:ascii="Prima Serif Std Roman" w:hAnsi="Prima Serif Std Roman" w:eastAsia="Prima Serif Std Roman"/>
          <w:sz w:val="19"/>
        </w:rPr>
        <w:t>8.2 分组说明</w:t>
      </w:r>
      <w:r>
        <w:tab/>
      </w:r>
      <w:r>
        <w:rPr>
          <w:rFonts w:ascii="Prima Serif Std Roman" w:hAnsi="Prima Serif Std Roman" w:eastAsia="Prima Serif Std Roman"/>
          <w:sz w:val="19"/>
        </w:rPr>
        <w:t>15</w:t>
      </w:r>
    </w:p>
    <w:p w14:paraId="7DB4247C">
      <w:pPr>
        <w:pStyle w:val="165"/>
        <w:tabs>
          <w:tab w:val="right" w:leader="dot" w:pos="9524"/>
        </w:tabs>
        <w:ind w:firstLine="0"/>
      </w:pPr>
      <w:r>
        <w:rPr>
          <w:rFonts w:ascii="Prima Serif Std Roman" w:hAnsi="Prima Serif Std Roman" w:eastAsia="Prima Serif Std Roman"/>
          <w:b/>
          <w:color w:val="1F4E79"/>
          <w:sz w:val="21"/>
        </w:rPr>
        <w:t>9 测试执行结果</w:t>
      </w:r>
      <w:r>
        <w:tab/>
      </w:r>
      <w:r>
        <w:rPr>
          <w:rFonts w:ascii="Prima Serif Std Roman" w:hAnsi="Prima Serif Std Roman" w:eastAsia="Prima Serif Std Roman"/>
          <w:sz w:val="21"/>
        </w:rPr>
        <w:t>15</w:t>
      </w:r>
    </w:p>
    <w:p w14:paraId="5BB58A96">
      <w:pPr>
        <w:pStyle w:val="166"/>
        <w:tabs>
          <w:tab w:val="right" w:leader="dot" w:pos="9524"/>
        </w:tabs>
        <w:ind w:firstLine="0"/>
      </w:pPr>
      <w:r>
        <w:rPr>
          <w:rFonts w:ascii="Prima Serif Std Roman" w:hAnsi="Prima Serif Std Roman" w:eastAsia="Prima Serif Std Roman"/>
          <w:sz w:val="19"/>
        </w:rPr>
        <w:t>9.1 后端自动化测试执行结果</w:t>
      </w:r>
      <w:r>
        <w:tab/>
      </w:r>
      <w:r>
        <w:rPr>
          <w:rFonts w:ascii="Prima Serif Std Roman" w:hAnsi="Prima Serif Std Roman" w:eastAsia="Prima Serif Std Roman"/>
          <w:sz w:val="19"/>
        </w:rPr>
        <w:t>15</w:t>
      </w:r>
    </w:p>
    <w:p w14:paraId="53E0D9DD">
      <w:pPr>
        <w:pStyle w:val="166"/>
        <w:tabs>
          <w:tab w:val="right" w:leader="dot" w:pos="9524"/>
        </w:tabs>
        <w:ind w:firstLine="0"/>
      </w:pPr>
      <w:r>
        <w:rPr>
          <w:rFonts w:ascii="Prima Serif Std Roman" w:hAnsi="Prima Serif Std Roman" w:eastAsia="Prima Serif Std Roman"/>
          <w:sz w:val="19"/>
        </w:rPr>
        <w:t>9.2 后端 smoke test 执行结果</w:t>
      </w:r>
      <w:r>
        <w:tab/>
      </w:r>
      <w:r>
        <w:rPr>
          <w:rFonts w:ascii="Prima Serif Std Roman" w:hAnsi="Prima Serif Std Roman" w:eastAsia="Prima Serif Std Roman"/>
          <w:sz w:val="19"/>
        </w:rPr>
        <w:t>15</w:t>
      </w:r>
    </w:p>
    <w:p w14:paraId="6EA9F957">
      <w:pPr>
        <w:pStyle w:val="166"/>
        <w:tabs>
          <w:tab w:val="right" w:leader="dot" w:pos="9524"/>
        </w:tabs>
        <w:ind w:firstLine="0"/>
      </w:pPr>
      <w:r>
        <w:rPr>
          <w:rFonts w:ascii="Prima Serif Std Roman" w:hAnsi="Prima Serif Std Roman" w:eastAsia="Prima Serif Std Roman"/>
          <w:sz w:val="19"/>
        </w:rPr>
        <w:t>9.3 前端构建测试执行结果</w:t>
      </w:r>
      <w:r>
        <w:tab/>
      </w:r>
      <w:r>
        <w:rPr>
          <w:rFonts w:ascii="Prima Serif Std Roman" w:hAnsi="Prima Serif Std Roman" w:eastAsia="Prima Serif Std Roman"/>
          <w:sz w:val="19"/>
        </w:rPr>
        <w:t>15</w:t>
      </w:r>
    </w:p>
    <w:p w14:paraId="5994437D">
      <w:pPr>
        <w:pStyle w:val="166"/>
        <w:tabs>
          <w:tab w:val="right" w:leader="dot" w:pos="9524"/>
        </w:tabs>
        <w:ind w:firstLine="0"/>
      </w:pPr>
      <w:r>
        <w:rPr>
          <w:rFonts w:ascii="Prima Serif Std Roman" w:hAnsi="Prima Serif Std Roman" w:eastAsia="Prima Serif Std Roman"/>
          <w:sz w:val="19"/>
        </w:rPr>
        <w:t>9.4 页面 smoke 或手工验证结果</w:t>
      </w:r>
      <w:r>
        <w:tab/>
      </w:r>
      <w:r>
        <w:rPr>
          <w:rFonts w:ascii="Prima Serif Std Roman" w:hAnsi="Prima Serif Std Roman" w:eastAsia="Prima Serif Std Roman"/>
          <w:sz w:val="19"/>
        </w:rPr>
        <w:t>16</w:t>
      </w:r>
    </w:p>
    <w:p w14:paraId="0975A4C8">
      <w:pPr>
        <w:pStyle w:val="166"/>
        <w:tabs>
          <w:tab w:val="right" w:leader="dot" w:pos="9524"/>
        </w:tabs>
        <w:ind w:firstLine="0"/>
      </w:pPr>
      <w:r>
        <w:rPr>
          <w:rFonts w:ascii="Prima Serif Std Roman" w:hAnsi="Prima Serif Std Roman" w:eastAsia="Prima Serif Std Roman"/>
          <w:sz w:val="19"/>
        </w:rPr>
        <w:t>9.5 云端 ASR、Mock 与兜底测试结果</w:t>
      </w:r>
      <w:r>
        <w:tab/>
      </w:r>
      <w:r>
        <w:rPr>
          <w:rFonts w:ascii="Prima Serif Std Roman" w:hAnsi="Prima Serif Std Roman" w:eastAsia="Prima Serif Std Roman"/>
          <w:sz w:val="19"/>
        </w:rPr>
        <w:t>16</w:t>
      </w:r>
    </w:p>
    <w:p w14:paraId="0903E7D9">
      <w:pPr>
        <w:pStyle w:val="166"/>
        <w:tabs>
          <w:tab w:val="right" w:leader="dot" w:pos="9524"/>
        </w:tabs>
        <w:ind w:firstLine="0"/>
      </w:pPr>
      <w:r>
        <w:rPr>
          <w:rFonts w:ascii="Prima Serif Std Roman" w:hAnsi="Prima Serif Std Roman" w:eastAsia="Prima Serif Std Roman"/>
          <w:sz w:val="19"/>
        </w:rPr>
        <w:t>9.6 未执行测试项</w:t>
      </w:r>
      <w:r>
        <w:tab/>
      </w:r>
      <w:r>
        <w:rPr>
          <w:rFonts w:ascii="Prima Serif Std Roman" w:hAnsi="Prima Serif Std Roman" w:eastAsia="Prima Serif Std Roman"/>
          <w:sz w:val="19"/>
        </w:rPr>
        <w:t>17</w:t>
      </w:r>
    </w:p>
    <w:p w14:paraId="5A19A2A0">
      <w:pPr>
        <w:pStyle w:val="165"/>
        <w:tabs>
          <w:tab w:val="right" w:leader="dot" w:pos="9524"/>
        </w:tabs>
        <w:ind w:firstLine="0"/>
      </w:pPr>
      <w:r>
        <w:rPr>
          <w:rFonts w:ascii="Prima Serif Std Roman" w:hAnsi="Prima Serif Std Roman" w:eastAsia="Prima Serif Std Roman"/>
          <w:b/>
          <w:color w:val="1F4E79"/>
          <w:sz w:val="21"/>
        </w:rPr>
        <w:t>10 缺陷与限制</w:t>
      </w:r>
      <w:r>
        <w:tab/>
      </w:r>
      <w:r>
        <w:rPr>
          <w:rFonts w:ascii="Prima Serif Std Roman" w:hAnsi="Prima Serif Std Roman" w:eastAsia="Prima Serif Std Roman"/>
          <w:sz w:val="21"/>
        </w:rPr>
        <w:t>17</w:t>
      </w:r>
    </w:p>
    <w:p w14:paraId="75F59611">
      <w:pPr>
        <w:pStyle w:val="166"/>
        <w:tabs>
          <w:tab w:val="right" w:leader="dot" w:pos="9524"/>
        </w:tabs>
        <w:ind w:firstLine="0"/>
      </w:pPr>
      <w:r>
        <w:rPr>
          <w:rFonts w:ascii="Prima Serif Std Roman" w:hAnsi="Prima Serif Std Roman" w:eastAsia="Prima Serif Std Roman"/>
          <w:sz w:val="19"/>
        </w:rPr>
        <w:t>10.1 已发现缺陷</w:t>
      </w:r>
      <w:r>
        <w:tab/>
      </w:r>
      <w:r>
        <w:rPr>
          <w:rFonts w:ascii="Prima Serif Std Roman" w:hAnsi="Prima Serif Std Roman" w:eastAsia="Prima Serif Std Roman"/>
          <w:sz w:val="19"/>
        </w:rPr>
        <w:t>17</w:t>
      </w:r>
    </w:p>
    <w:p w14:paraId="169F7B7F">
      <w:pPr>
        <w:pStyle w:val="166"/>
        <w:tabs>
          <w:tab w:val="right" w:leader="dot" w:pos="9524"/>
        </w:tabs>
        <w:ind w:firstLine="0"/>
      </w:pPr>
      <w:r>
        <w:rPr>
          <w:rFonts w:ascii="Prima Serif Std Roman" w:hAnsi="Prima Serif Std Roman" w:eastAsia="Prima Serif Std Roman"/>
          <w:sz w:val="19"/>
        </w:rPr>
        <w:t>10.2 环境限制、警告与当前处理</w:t>
      </w:r>
      <w:r>
        <w:tab/>
      </w:r>
      <w:r>
        <w:rPr>
          <w:rFonts w:ascii="Prima Serif Std Roman" w:hAnsi="Prima Serif Std Roman" w:eastAsia="Prima Serif Std Roman"/>
          <w:sz w:val="19"/>
        </w:rPr>
        <w:t>18</w:t>
      </w:r>
    </w:p>
    <w:p w14:paraId="5B0BDEC9">
      <w:pPr>
        <w:pStyle w:val="166"/>
        <w:tabs>
          <w:tab w:val="right" w:leader="dot" w:pos="9524"/>
        </w:tabs>
        <w:ind w:firstLine="0"/>
      </w:pPr>
      <w:r>
        <w:rPr>
          <w:rFonts w:ascii="Prima Serif Std Roman" w:hAnsi="Prima Serif Std Roman" w:eastAsia="Prima Serif Std Roman"/>
          <w:sz w:val="19"/>
        </w:rPr>
        <w:t>10.3 未执行专项测试限制</w:t>
      </w:r>
      <w:r>
        <w:tab/>
      </w:r>
      <w:r>
        <w:rPr>
          <w:rFonts w:ascii="Prima Serif Std Roman" w:hAnsi="Prima Serif Std Roman" w:eastAsia="Prima Serif Std Roman"/>
          <w:sz w:val="19"/>
        </w:rPr>
        <w:t>19</w:t>
      </w:r>
    </w:p>
    <w:p w14:paraId="0CD6510F">
      <w:pPr>
        <w:pStyle w:val="166"/>
        <w:tabs>
          <w:tab w:val="right" w:leader="dot" w:pos="9524"/>
        </w:tabs>
        <w:ind w:firstLine="0"/>
      </w:pPr>
      <w:r>
        <w:rPr>
          <w:rFonts w:ascii="Prima Serif Std Roman" w:hAnsi="Prima Serif Std Roman" w:eastAsia="Prima Serif Std Roman"/>
          <w:sz w:val="19"/>
        </w:rPr>
        <w:t>10.4 当前质量风险</w:t>
      </w:r>
      <w:r>
        <w:tab/>
      </w:r>
      <w:r>
        <w:rPr>
          <w:rFonts w:ascii="Prima Serif Std Roman" w:hAnsi="Prima Serif Std Roman" w:eastAsia="Prima Serif Std Roman"/>
          <w:sz w:val="19"/>
        </w:rPr>
        <w:t>19</w:t>
      </w:r>
    </w:p>
    <w:p w14:paraId="75A1BD78">
      <w:pPr>
        <w:pStyle w:val="165"/>
        <w:tabs>
          <w:tab w:val="right" w:leader="dot" w:pos="9524"/>
        </w:tabs>
        <w:ind w:firstLine="0"/>
      </w:pPr>
      <w:r>
        <w:rPr>
          <w:rFonts w:ascii="Prima Serif Std Roman" w:hAnsi="Prima Serif Std Roman" w:eastAsia="Prima Serif Std Roman"/>
          <w:b/>
          <w:color w:val="1F4E79"/>
          <w:sz w:val="21"/>
        </w:rPr>
        <w:t>11 测试结论</w:t>
      </w:r>
      <w:r>
        <w:tab/>
      </w:r>
      <w:r>
        <w:rPr>
          <w:rFonts w:ascii="Prima Serif Std Roman" w:hAnsi="Prima Serif Std Roman" w:eastAsia="Prima Serif Std Roman"/>
          <w:sz w:val="21"/>
        </w:rPr>
        <w:t>19</w:t>
      </w:r>
    </w:p>
    <w:p w14:paraId="092B6CC3">
      <w:pPr>
        <w:pStyle w:val="166"/>
        <w:tabs>
          <w:tab w:val="right" w:leader="dot" w:pos="9524"/>
        </w:tabs>
        <w:ind w:firstLine="0"/>
      </w:pPr>
      <w:r>
        <w:rPr>
          <w:rFonts w:ascii="Prima Serif Std Roman" w:hAnsi="Prima Serif Std Roman" w:eastAsia="Prima Serif Std Roman"/>
          <w:sz w:val="19"/>
        </w:rPr>
        <w:t>11.1 功能正确性结论</w:t>
      </w:r>
      <w:r>
        <w:tab/>
      </w:r>
      <w:r>
        <w:rPr>
          <w:rFonts w:ascii="Prima Serif Std Roman" w:hAnsi="Prima Serif Std Roman" w:eastAsia="Prima Serif Std Roman"/>
          <w:sz w:val="19"/>
        </w:rPr>
        <w:t>19</w:t>
      </w:r>
    </w:p>
    <w:p w14:paraId="427FB792">
      <w:pPr>
        <w:pStyle w:val="166"/>
        <w:tabs>
          <w:tab w:val="right" w:leader="dot" w:pos="9524"/>
        </w:tabs>
        <w:ind w:firstLine="0"/>
      </w:pPr>
      <w:r>
        <w:rPr>
          <w:rFonts w:ascii="Prima Serif Std Roman" w:hAnsi="Prima Serif Std Roman" w:eastAsia="Prima Serif Std Roman"/>
          <w:sz w:val="19"/>
        </w:rPr>
        <w:t>11.2 接口稳定性结论</w:t>
      </w:r>
      <w:r>
        <w:tab/>
      </w:r>
      <w:r>
        <w:rPr>
          <w:rFonts w:ascii="Prima Serif Std Roman" w:hAnsi="Prima Serif Std Roman" w:eastAsia="Prima Serif Std Roman"/>
          <w:sz w:val="19"/>
        </w:rPr>
        <w:t>19</w:t>
      </w:r>
    </w:p>
    <w:p w14:paraId="228AC2DC">
      <w:pPr>
        <w:pStyle w:val="166"/>
        <w:tabs>
          <w:tab w:val="right" w:leader="dot" w:pos="9524"/>
        </w:tabs>
        <w:ind w:firstLine="0"/>
      </w:pPr>
      <w:r>
        <w:rPr>
          <w:rFonts w:ascii="Prima Serif Std Roman" w:hAnsi="Prima Serif Std Roman" w:eastAsia="Prima Serif Std Roman"/>
          <w:sz w:val="19"/>
        </w:rPr>
        <w:t>11.3 语音链路结论</w:t>
      </w:r>
      <w:r>
        <w:tab/>
      </w:r>
      <w:r>
        <w:rPr>
          <w:rFonts w:ascii="Prima Serif Std Roman" w:hAnsi="Prima Serif Std Roman" w:eastAsia="Prima Serif Std Roman"/>
          <w:sz w:val="19"/>
        </w:rPr>
        <w:t>19</w:t>
      </w:r>
    </w:p>
    <w:p w14:paraId="48729433">
      <w:pPr>
        <w:pStyle w:val="166"/>
        <w:tabs>
          <w:tab w:val="right" w:leader="dot" w:pos="9524"/>
        </w:tabs>
        <w:ind w:firstLine="0"/>
      </w:pPr>
      <w:r>
        <w:rPr>
          <w:rFonts w:ascii="Prima Serif Std Roman" w:hAnsi="Prima Serif Std Roman" w:eastAsia="Prima Serif Std Roman"/>
          <w:sz w:val="19"/>
        </w:rPr>
        <w:t>11.4 权限与安全边界结论</w:t>
      </w:r>
      <w:r>
        <w:tab/>
      </w:r>
      <w:r>
        <w:rPr>
          <w:rFonts w:ascii="Prima Serif Std Roman" w:hAnsi="Prima Serif Std Roman" w:eastAsia="Prima Serif Std Roman"/>
          <w:sz w:val="19"/>
        </w:rPr>
        <w:t>19</w:t>
      </w:r>
    </w:p>
    <w:p w14:paraId="52553AE6">
      <w:pPr>
        <w:pStyle w:val="166"/>
        <w:tabs>
          <w:tab w:val="right" w:leader="dot" w:pos="9524"/>
        </w:tabs>
        <w:ind w:firstLine="0"/>
      </w:pPr>
      <w:r>
        <w:rPr>
          <w:rFonts w:ascii="Prima Serif Std Roman" w:hAnsi="Prima Serif Std Roman" w:eastAsia="Prima Serif Std Roman"/>
          <w:sz w:val="19"/>
        </w:rPr>
        <w:t>11.5 前端构建与页面可验证性结论</w:t>
      </w:r>
      <w:r>
        <w:tab/>
      </w:r>
      <w:r>
        <w:rPr>
          <w:rFonts w:ascii="Prima Serif Std Roman" w:hAnsi="Prima Serif Std Roman" w:eastAsia="Prima Serif Std Roman"/>
          <w:sz w:val="19"/>
        </w:rPr>
        <w:t>19</w:t>
      </w:r>
    </w:p>
    <w:p w14:paraId="540AF44B">
      <w:pPr>
        <w:pStyle w:val="166"/>
        <w:tabs>
          <w:tab w:val="right" w:leader="dot" w:pos="9524"/>
        </w:tabs>
        <w:ind w:firstLine="0"/>
      </w:pPr>
      <w:r>
        <w:rPr>
          <w:rFonts w:ascii="Prima Serif Std Roman" w:hAnsi="Prima Serif Std Roman" w:eastAsia="Prima Serif Std Roman"/>
          <w:sz w:val="19"/>
        </w:rPr>
        <w:t>11.6 日志与可追踪性结论</w:t>
      </w:r>
      <w:r>
        <w:tab/>
      </w:r>
      <w:r>
        <w:rPr>
          <w:rFonts w:ascii="Prima Serif Std Roman" w:hAnsi="Prima Serif Std Roman" w:eastAsia="Prima Serif Std Roman"/>
          <w:sz w:val="19"/>
        </w:rPr>
        <w:t>19</w:t>
      </w:r>
    </w:p>
    <w:p w14:paraId="32787769">
      <w:pPr>
        <w:pStyle w:val="166"/>
        <w:tabs>
          <w:tab w:val="right" w:leader="dot" w:pos="9524"/>
        </w:tabs>
        <w:ind w:firstLine="0"/>
      </w:pPr>
      <w:r>
        <w:rPr>
          <w:rFonts w:ascii="Prima Serif Std Roman" w:hAnsi="Prima Serif Std Roman" w:eastAsia="Prima Serif Std Roman"/>
          <w:sz w:val="19"/>
        </w:rPr>
        <w:t>11.7 个性化能力结论</w:t>
      </w:r>
      <w:r>
        <w:tab/>
      </w:r>
      <w:r>
        <w:rPr>
          <w:rFonts w:ascii="Prima Serif Std Roman" w:hAnsi="Prima Serif Std Roman" w:eastAsia="Prima Serif Std Roman"/>
          <w:sz w:val="19"/>
        </w:rPr>
        <w:t>19</w:t>
      </w:r>
    </w:p>
    <w:p w14:paraId="6BDD9246">
      <w:pPr>
        <w:pStyle w:val="166"/>
        <w:tabs>
          <w:tab w:val="right" w:leader="dot" w:pos="9524"/>
        </w:tabs>
        <w:ind w:firstLine="0"/>
      </w:pPr>
      <w:r>
        <w:rPr>
          <w:rFonts w:ascii="Prima Serif Std Roman" w:hAnsi="Prima Serif Std Roman" w:eastAsia="Prima Serif Std Roman"/>
          <w:sz w:val="19"/>
        </w:rPr>
        <w:t>11.8 非功能需求结论</w:t>
      </w:r>
      <w:r>
        <w:tab/>
      </w:r>
      <w:r>
        <w:rPr>
          <w:rFonts w:ascii="Prima Serif Std Roman" w:hAnsi="Prima Serif Std Roman" w:eastAsia="Prima Serif Std Roman"/>
          <w:sz w:val="19"/>
        </w:rPr>
        <w:t>20</w:t>
      </w:r>
    </w:p>
    <w:p w14:paraId="344DE816">
      <w:pPr>
        <w:pStyle w:val="166"/>
        <w:tabs>
          <w:tab w:val="right" w:leader="dot" w:pos="9524"/>
        </w:tabs>
        <w:ind w:firstLine="0"/>
      </w:pPr>
      <w:r>
        <w:rPr>
          <w:rFonts w:ascii="Prima Serif Std Roman" w:hAnsi="Prima Serif Std Roman" w:eastAsia="Prima Serif Std Roman"/>
          <w:sz w:val="19"/>
        </w:rPr>
        <w:t>11.9 总体结论</w:t>
      </w:r>
      <w:r>
        <w:tab/>
      </w:r>
      <w:r>
        <w:rPr>
          <w:rFonts w:ascii="Prima Serif Std Roman" w:hAnsi="Prima Serif Std Roman" w:eastAsia="Prima Serif Std Roman"/>
          <w:sz w:val="19"/>
        </w:rPr>
        <w:t>20</w:t>
      </w:r>
    </w:p>
    <w:p w14:paraId="56319B34">
      <w:pPr>
        <w:pStyle w:val="165"/>
        <w:tabs>
          <w:tab w:val="right" w:leader="dot" w:pos="9524"/>
        </w:tabs>
        <w:ind w:firstLine="0"/>
      </w:pPr>
      <w:r>
        <w:rPr>
          <w:rFonts w:ascii="Prima Serif Std Roman" w:hAnsi="Prima Serif Std Roman" w:eastAsia="Prima Serif Std Roman"/>
          <w:b/>
          <w:color w:val="1F4E79"/>
          <w:sz w:val="21"/>
        </w:rPr>
        <w:t>12 需求到测试追踪矩阵</w:t>
      </w:r>
      <w:r>
        <w:tab/>
      </w:r>
      <w:r>
        <w:rPr>
          <w:rFonts w:ascii="Prima Serif Std Roman" w:hAnsi="Prima Serif Std Roman" w:eastAsia="Prima Serif Std Roman"/>
          <w:sz w:val="21"/>
        </w:rPr>
        <w:t>20</w:t>
      </w:r>
    </w:p>
    <w:p w14:paraId="6D6BC742">
      <w:pPr>
        <w:pStyle w:val="166"/>
        <w:tabs>
          <w:tab w:val="right" w:leader="dot" w:pos="9524"/>
        </w:tabs>
        <w:ind w:firstLine="0"/>
      </w:pPr>
      <w:r>
        <w:rPr>
          <w:rFonts w:ascii="Prima Serif Std Roman" w:hAnsi="Prima Serif Std Roman" w:eastAsia="Prima Serif Std Roman"/>
          <w:sz w:val="19"/>
        </w:rPr>
        <w:t>12.1 FR 到测试用例追踪</w:t>
      </w:r>
      <w:r>
        <w:tab/>
      </w:r>
      <w:r>
        <w:rPr>
          <w:rFonts w:ascii="Prima Serif Std Roman" w:hAnsi="Prima Serif Std Roman" w:eastAsia="Prima Serif Std Roman"/>
          <w:sz w:val="19"/>
        </w:rPr>
        <w:t>21</w:t>
      </w:r>
    </w:p>
    <w:p w14:paraId="29980637">
      <w:pPr>
        <w:pStyle w:val="166"/>
        <w:tabs>
          <w:tab w:val="right" w:leader="dot" w:pos="9524"/>
        </w:tabs>
        <w:ind w:firstLine="0"/>
      </w:pPr>
      <w:r>
        <w:rPr>
          <w:rFonts w:ascii="Prima Serif Std Roman" w:hAnsi="Prima Serif Std Roman" w:eastAsia="Prima Serif Std Roman"/>
          <w:sz w:val="19"/>
        </w:rPr>
        <w:t>12.2 NFR 到验证方式追踪</w:t>
      </w:r>
      <w:r>
        <w:tab/>
      </w:r>
      <w:r>
        <w:rPr>
          <w:rFonts w:ascii="Prima Serif Std Roman" w:hAnsi="Prima Serif Std Roman" w:eastAsia="Prima Serif Std Roman"/>
          <w:sz w:val="19"/>
        </w:rPr>
        <w:t>21</w:t>
      </w:r>
    </w:p>
    <w:p w14:paraId="2402B9E2">
      <w:pPr>
        <w:pStyle w:val="166"/>
        <w:tabs>
          <w:tab w:val="right" w:leader="dot" w:pos="9524"/>
        </w:tabs>
        <w:ind w:firstLine="0"/>
      </w:pPr>
      <w:r>
        <w:rPr>
          <w:rFonts w:ascii="Prima Serif Std Roman" w:hAnsi="Prima Serif Std Roman" w:eastAsia="Prima Serif Std Roman"/>
          <w:sz w:val="19"/>
        </w:rPr>
        <w:t>12.3 设计对象到测试关注点追踪</w:t>
      </w:r>
      <w:r>
        <w:tab/>
      </w:r>
      <w:r>
        <w:rPr>
          <w:rFonts w:ascii="Prima Serif Std Roman" w:hAnsi="Prima Serif Std Roman" w:eastAsia="Prima Serif Std Roman"/>
          <w:sz w:val="19"/>
        </w:rPr>
        <w:t>23</w:t>
      </w:r>
    </w:p>
    <w:p w14:paraId="4AA93F4C">
      <w:r>
        <w:br w:type="page"/>
      </w:r>
    </w:p>
    <w:p w14:paraId="300E07F5">
      <w:pPr>
        <w:pStyle w:val="3"/>
        <w:pBdr>
          <w:bottom w:val="single" w:color="D9EAF7" w:sz="6" w:space="1"/>
        </w:pBdr>
        <w:ind w:firstLine="0"/>
      </w:pPr>
      <w:r>
        <w:rPr>
          <w:rFonts w:ascii="Prima Serif Std Roman" w:hAnsi="Prima Serif Std Roman" w:eastAsia="Prima Serif Std Roman"/>
          <w:b/>
          <w:sz w:val="21"/>
        </w:rPr>
        <w:t>1 引言</w:t>
      </w:r>
    </w:p>
    <w:p w14:paraId="37FF0BD8">
      <w:pPr>
        <w:pStyle w:val="4"/>
        <w:ind w:firstLine="0"/>
      </w:pPr>
      <w:r>
        <w:rPr>
          <w:rFonts w:ascii="Prima Serif Std Roman" w:hAnsi="Prima Serif Std Roman" w:eastAsia="Prima Serif Std Roman"/>
          <w:b/>
          <w:sz w:val="21"/>
        </w:rPr>
        <w:t>1.1 文档目的</w:t>
      </w:r>
    </w:p>
    <w:p w14:paraId="7D23A269">
      <w:pPr>
        <w:ind w:firstLine="420"/>
      </w:pPr>
      <w:r>
        <w:rPr>
          <w:rFonts w:ascii="Prima Serif Std Roman" w:hAnsi="Prima Serif Std Roman" w:eastAsia="Prima Serif Std Roman"/>
          <w:b w:val="0"/>
          <w:sz w:val="21"/>
        </w:rPr>
        <w:t>本文档说明智能家居语音交互助手当前交付版本的测试计划、测试用例、执行结果、缺陷限制和测试结论。文档结论仅基于已执行的自动化测试、smoke test、前端构建、已有截图证据和源码核验；未执行或证据不足的内容均单独标注。</w:t>
      </w:r>
    </w:p>
    <w:p w14:paraId="28D461D8">
      <w:pPr>
        <w:pStyle w:val="4"/>
        <w:ind w:firstLine="0"/>
      </w:pPr>
      <w:r>
        <w:rPr>
          <w:rFonts w:ascii="Prima Serif Std Roman" w:hAnsi="Prima Serif Std Roman" w:eastAsia="Prima Serif Std Roman"/>
          <w:b/>
          <w:sz w:val="21"/>
        </w:rPr>
        <w:t>1.2 测试对象</w:t>
      </w:r>
    </w:p>
    <w:p w14:paraId="052C2D28">
      <w:pPr>
        <w:ind w:firstLine="420"/>
      </w:pPr>
      <w:r>
        <w:rPr>
          <w:rFonts w:ascii="Prima Serif Std Roman" w:hAnsi="Prima Serif Std Roman" w:eastAsia="Prima Serif Std Roman"/>
          <w:b w:val="0"/>
          <w:sz w:val="21"/>
        </w:rPr>
        <w:t>测试对象包括 FastAPI 后端、SQLite 数据模型、鉴权与统一响应、设备与状态历史、中文指令解析与执行、命令日志、提醒天气场景、个性化配置、Voice 与 ASR 配置接口、MockASRProvider 路径、浏览器识别文本和手工文本兜底路径，以及 Vue 3 前端构建结果。</w:t>
      </w:r>
    </w:p>
    <w:p w14:paraId="6261DE0C">
      <w:pPr>
        <w:pStyle w:val="3"/>
        <w:pBdr>
          <w:bottom w:val="single" w:color="D9EAF7" w:sz="6" w:space="1"/>
        </w:pBdr>
        <w:ind w:firstLine="0"/>
      </w:pPr>
      <w:r>
        <w:rPr>
          <w:rFonts w:ascii="Prima Serif Std Roman" w:hAnsi="Prima Serif Std Roman" w:eastAsia="Prima Serif Std Roman"/>
          <w:b/>
          <w:sz w:val="21"/>
        </w:rPr>
        <w:t>2 测试目标</w:t>
      </w:r>
    </w:p>
    <w:p w14:paraId="0712BE7C">
      <w:pPr>
        <w:pStyle w:val="4"/>
        <w:ind w:firstLine="0"/>
      </w:pPr>
      <w:r>
        <w:rPr>
          <w:rFonts w:ascii="Prima Serif Std Roman" w:hAnsi="Prima Serif Std Roman" w:eastAsia="Prima Serif Std Roman"/>
          <w:b/>
          <w:sz w:val="21"/>
        </w:rPr>
        <w:t>2.1 功能正确性目标</w:t>
      </w:r>
    </w:p>
    <w:p w14:paraId="15A52A17">
      <w:pPr>
        <w:ind w:firstLine="420"/>
      </w:pPr>
      <w:r>
        <w:rPr>
          <w:rFonts w:ascii="Prima Serif Std Roman" w:hAnsi="Prima Serif Std Roman" w:eastAsia="Prima Serif Std Roman"/>
          <w:b w:val="0"/>
          <w:sz w:val="21"/>
        </w:rPr>
        <w:t>验证 FR-001 至 FR-008 中的用户认证、家庭概览、设备管理、指令理解、语音输入、日志追踪、提醒天气场景和个性化能力是否在当前实现和测试范围内形成闭环。</w:t>
      </w:r>
    </w:p>
    <w:p w14:paraId="0425A00E">
      <w:pPr>
        <w:pStyle w:val="4"/>
        <w:ind w:firstLine="0"/>
      </w:pPr>
      <w:r>
        <w:rPr>
          <w:rFonts w:ascii="Prima Serif Std Roman" w:hAnsi="Prima Serif Std Roman" w:eastAsia="Prima Serif Std Roman"/>
          <w:b/>
          <w:sz w:val="21"/>
        </w:rPr>
        <w:t>2.2 接口稳定性目标</w:t>
      </w:r>
    </w:p>
    <w:p w14:paraId="03208687">
      <w:pPr>
        <w:ind w:firstLine="420"/>
      </w:pPr>
      <w:r>
        <w:rPr>
          <w:rFonts w:ascii="Prima Serif Std Roman" w:hAnsi="Prima Serif Std Roman" w:eastAsia="Prima Serif Std Roman"/>
          <w:b w:val="0"/>
          <w:sz w:val="21"/>
        </w:rPr>
        <w:t>验证 API-001 至 API-033 中当前真实存在的接口在正常、异常和未授权场景下返回统一响应结构，并能通过 pytest 或 smoke test 被重复执行。</w:t>
      </w:r>
    </w:p>
    <w:p w14:paraId="58C2F298">
      <w:pPr>
        <w:pStyle w:val="4"/>
        <w:ind w:firstLine="0"/>
      </w:pPr>
      <w:r>
        <w:rPr>
          <w:rFonts w:ascii="Prima Serif Std Roman" w:hAnsi="Prima Serif Std Roman" w:eastAsia="Prima Serif Std Roman"/>
          <w:b/>
          <w:sz w:val="21"/>
        </w:rPr>
        <w:t>2.3 语音输入与兜底链路目标</w:t>
      </w:r>
    </w:p>
    <w:p w14:paraId="724E5CAE">
      <w:pPr>
        <w:ind w:firstLine="420"/>
      </w:pPr>
      <w:r>
        <w:rPr>
          <w:rFonts w:ascii="Prima Serif Std Roman" w:hAnsi="Prima Serif Std Roman" w:eastAsia="Prima Serif Std Roman"/>
          <w:b w:val="0"/>
          <w:sz w:val="21"/>
        </w:rPr>
        <w:t xml:space="preserve">分别验证云端 ASR 配置状态、MockASRProvider 测试路径、云端未配置或失败时的 fallback 返回、浏览器识别文本进入 </w:t>
      </w:r>
      <w:r>
        <w:rPr>
          <w:rFonts w:ascii="Saturday Sans Regular" w:hAnsi="Saturday Sans Regular" w:eastAsia="Saturday Sans Regular"/>
          <w:b w:val="0"/>
          <w:color w:val="505050"/>
          <w:sz w:val="21"/>
        </w:rPr>
        <w:t>/api/commands/execute</w:t>
      </w:r>
      <w:r>
        <w:rPr>
          <w:rFonts w:ascii="Prima Serif Std Roman" w:hAnsi="Prima Serif Std Roman" w:eastAsia="Prima Serif Std Roman"/>
          <w:b w:val="0"/>
          <w:sz w:val="21"/>
        </w:rPr>
        <w:t xml:space="preserve"> 的设计路径、手工文本输入执行路径，并明确真实云端 ASR 成功识别未在本轮执行。</w:t>
      </w:r>
    </w:p>
    <w:p w14:paraId="172B1048">
      <w:pPr>
        <w:pStyle w:val="4"/>
        <w:ind w:firstLine="0"/>
      </w:pPr>
      <w:r>
        <w:rPr>
          <w:rFonts w:ascii="Prima Serif Std Roman" w:hAnsi="Prima Serif Std Roman" w:eastAsia="Prima Serif Std Roman"/>
          <w:b/>
          <w:sz w:val="21"/>
        </w:rPr>
        <w:t>2.4 权限与安全边界目标</w:t>
      </w:r>
    </w:p>
    <w:p w14:paraId="3A0BFEE7">
      <w:pPr>
        <w:ind w:firstLine="420"/>
      </w:pPr>
      <w:r>
        <w:rPr>
          <w:rFonts w:ascii="Prima Serif Std Roman" w:hAnsi="Prima Serif Std Roman" w:eastAsia="Prima Serif Std Roman"/>
          <w:b w:val="0"/>
          <w:sz w:val="21"/>
        </w:rPr>
        <w:t>验证登录、错误密码、未携带 token、无效 token、受保护接口拒绝访问、密码非明文保存、ASR 配置脱敏返回等基础安全边界。该目标不等同于安全渗透或攻击专项。</w:t>
      </w:r>
    </w:p>
    <w:p w14:paraId="76314AC9">
      <w:pPr>
        <w:pStyle w:val="4"/>
        <w:ind w:firstLine="0"/>
      </w:pPr>
      <w:r>
        <w:rPr>
          <w:rFonts w:ascii="Prima Serif Std Roman" w:hAnsi="Prima Serif Std Roman" w:eastAsia="Prima Serif Std Roman"/>
          <w:b/>
          <w:sz w:val="21"/>
        </w:rPr>
        <w:t>2.5 前端构建与页面可验证性目标</w:t>
      </w:r>
    </w:p>
    <w:p w14:paraId="7714E593">
      <w:pPr>
        <w:ind w:firstLine="420"/>
      </w:pPr>
      <w:r>
        <w:rPr>
          <w:rFonts w:ascii="Prima Serif Std Roman" w:hAnsi="Prima Serif Std Roman" w:eastAsia="Prima Serif Std Roman"/>
          <w:b w:val="0"/>
          <w:sz w:val="21"/>
        </w:rPr>
        <w:t xml:space="preserve">验证 </w:t>
      </w:r>
      <w:r>
        <w:rPr>
          <w:rFonts w:ascii="Saturday Sans Regular" w:hAnsi="Saturday Sans Regular" w:eastAsia="Saturday Sans Regular"/>
          <w:b w:val="0"/>
          <w:color w:val="505050"/>
          <w:sz w:val="21"/>
        </w:rPr>
        <w:t>npm run build</w:t>
      </w:r>
      <w:r>
        <w:rPr>
          <w:rFonts w:ascii="Prima Serif Std Roman" w:hAnsi="Prima Serif Std Roman" w:eastAsia="Prima Serif Std Roman"/>
          <w:b w:val="0"/>
          <w:sz w:val="21"/>
        </w:rPr>
        <w:t xml:space="preserve"> 能完成生产构建，主要页面和组件可以进入构建产物。已有页面截图作为页面状态证据，但本轮未重新执行浏览器手工路径和多浏览器矩阵。</w:t>
      </w:r>
    </w:p>
    <w:p w14:paraId="28CCE68E">
      <w:pPr>
        <w:pStyle w:val="4"/>
        <w:ind w:firstLine="0"/>
      </w:pPr>
      <w:r>
        <w:rPr>
          <w:rFonts w:ascii="Prima Serif Std Roman" w:hAnsi="Prima Serif Std Roman" w:eastAsia="Prima Serif Std Roman"/>
          <w:b/>
          <w:sz w:val="21"/>
        </w:rPr>
        <w:t>2.6 日志可解释性目标</w:t>
      </w:r>
    </w:p>
    <w:p w14:paraId="5DD25588">
      <w:pPr>
        <w:ind w:firstLine="420"/>
      </w:pPr>
      <w:r>
        <w:rPr>
          <w:rFonts w:ascii="Prima Serif Std Roman" w:hAnsi="Prima Serif Std Roman" w:eastAsia="Prima Serif Std Roman"/>
          <w:b w:val="0"/>
          <w:sz w:val="21"/>
        </w:rPr>
        <w:t xml:space="preserve">验证一次指令执行可以在 </w:t>
      </w:r>
      <w:r>
        <w:rPr>
          <w:rFonts w:ascii="Saturday Sans Regular" w:hAnsi="Saturday Sans Regular" w:eastAsia="Saturday Sans Regular"/>
          <w:b w:val="0"/>
          <w:color w:val="505050"/>
          <w:sz w:val="21"/>
        </w:rPr>
        <w:t>command_logs</w:t>
      </w:r>
      <w:r>
        <w:rPr>
          <w:rFonts w:ascii="Prima Serif Std Roman" w:hAnsi="Prima Serif Std Roman" w:eastAsia="Prima Serif Std Roman"/>
          <w:b w:val="0"/>
          <w:sz w:val="21"/>
        </w:rPr>
        <w:t xml:space="preserve"> 中追踪 </w:t>
      </w:r>
      <w:r>
        <w:rPr>
          <w:rFonts w:ascii="Saturday Sans Regular" w:hAnsi="Saturday Sans Regular" w:eastAsia="Saturday Sans Regular"/>
          <w:b w:val="0"/>
          <w:color w:val="505050"/>
          <w:sz w:val="21"/>
        </w:rPr>
        <w:t>trace_id</w:t>
      </w:r>
      <w:r>
        <w:rPr>
          <w:rFonts w:ascii="Prima Serif Std Roman" w:hAnsi="Prima Serif Std Roman" w:eastAsia="Prima Serif Std Roman"/>
          <w:b w:val="0"/>
          <w:sz w:val="21"/>
        </w:rPr>
        <w:t>、输入来源、ASR 信息、识别文本后纠错、方言归一、解析、执行、批量结果和个性化命中。</w:t>
      </w:r>
    </w:p>
    <w:p w14:paraId="0C55A029">
      <w:pPr>
        <w:pStyle w:val="4"/>
        <w:ind w:firstLine="0"/>
      </w:pPr>
      <w:r>
        <w:rPr>
          <w:rFonts w:ascii="Prima Serif Std Roman" w:hAnsi="Prima Serif Std Roman" w:eastAsia="Prima Serif Std Roman"/>
          <w:b/>
          <w:sz w:val="21"/>
        </w:rPr>
        <w:t>2.7 非功能需求验证目标</w:t>
      </w:r>
    </w:p>
    <w:p w14:paraId="65324FFF">
      <w:pPr>
        <w:ind w:firstLine="420"/>
      </w:pPr>
      <w:r>
        <w:rPr>
          <w:rFonts w:ascii="Prima Serif Std Roman" w:hAnsi="Prima Serif Std Roman" w:eastAsia="Prima Serif Std Roman"/>
          <w:b w:val="0"/>
          <w:sz w:val="21"/>
        </w:rPr>
        <w:t>在当前本地验证环境中验证 NFR-001 至 NFR-008 的基础可测项，同时明确性能、兼容性、安全和生产部署等专项未执行对质量结论的限制。</w:t>
      </w:r>
    </w:p>
    <w:p w14:paraId="35F380C0">
      <w:pPr>
        <w:pStyle w:val="3"/>
        <w:pBdr>
          <w:bottom w:val="single" w:color="D9EAF7" w:sz="6" w:space="1"/>
        </w:pBdr>
        <w:ind w:firstLine="0"/>
      </w:pPr>
      <w:r>
        <w:rPr>
          <w:rFonts w:ascii="Prima Serif Std Roman" w:hAnsi="Prima Serif Std Roman" w:eastAsia="Prima Serif Std Roman"/>
          <w:b/>
          <w:sz w:val="21"/>
        </w:rPr>
        <w:t>3 测试环境</w:t>
      </w:r>
    </w:p>
    <w:p w14:paraId="73D740DE">
      <w:pPr>
        <w:pStyle w:val="4"/>
        <w:ind w:firstLine="0"/>
      </w:pPr>
      <w:r>
        <w:rPr>
          <w:rFonts w:ascii="Prima Serif Std Roman" w:hAnsi="Prima Serif Std Roman" w:eastAsia="Prima Serif Std Roman"/>
          <w:b/>
          <w:sz w:val="21"/>
        </w:rPr>
        <w:t>3.1 后端测试环境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3"/>
        <w:gridCol w:w="4933"/>
      </w:tblGrid>
      <w:tr w14:paraId="117B9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3B59244F">
            <w:pPr>
              <w:spacing w:after="0" w:line="252" w:lineRule="auto"/>
              <w:ind w:firstLine="0"/>
              <w:jc w:val="center"/>
            </w:pPr>
            <w:r>
              <w:rPr>
                <w:rFonts w:ascii="Prima Serif Std Roman" w:hAnsi="Prima Serif Std Roman" w:eastAsia="Prima Serif Std Roman"/>
                <w:b/>
                <w:sz w:val="18"/>
              </w:rPr>
              <w:t>项目</w:t>
            </w:r>
          </w:p>
        </w:tc>
        <w:tc>
          <w:tcPr>
            <w:tcW w:w="7257"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3E72C077">
            <w:pPr>
              <w:spacing w:after="0" w:line="252" w:lineRule="auto"/>
              <w:ind w:firstLine="0"/>
              <w:jc w:val="center"/>
            </w:pPr>
            <w:r>
              <w:rPr>
                <w:rFonts w:ascii="Prima Serif Std Roman" w:hAnsi="Prima Serif Std Roman" w:eastAsia="Prima Serif Std Roman"/>
                <w:b/>
                <w:sz w:val="18"/>
              </w:rPr>
              <w:t>当前环境</w:t>
            </w:r>
          </w:p>
        </w:tc>
      </w:tr>
      <w:tr w14:paraId="0F91F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8DC112A">
            <w:pPr>
              <w:spacing w:after="0" w:line="252" w:lineRule="auto"/>
              <w:ind w:firstLine="0"/>
            </w:pPr>
            <w:r>
              <w:rPr>
                <w:rFonts w:ascii="Prima Serif Std Roman" w:hAnsi="Prima Serif Std Roman" w:eastAsia="Prima Serif Std Roman"/>
                <w:b w:val="0"/>
                <w:sz w:val="18"/>
              </w:rPr>
              <w:t>操作系统</w:t>
            </w:r>
          </w:p>
        </w:tc>
        <w:tc>
          <w:tcPr>
            <w:tcW w:w="725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7711B51">
            <w:pPr>
              <w:spacing w:after="0" w:line="252" w:lineRule="auto"/>
              <w:ind w:firstLine="0"/>
            </w:pPr>
            <w:r>
              <w:rPr>
                <w:rFonts w:ascii="Prima Serif Std Roman" w:hAnsi="Prima Serif Std Roman" w:eastAsia="Prima Serif Std Roman"/>
                <w:b w:val="0"/>
                <w:sz w:val="18"/>
              </w:rPr>
              <w:t xml:space="preserve">Windows，本地工作区 </w:t>
            </w:r>
            <w:r>
              <w:rPr>
                <w:rFonts w:ascii="Saturday Sans Regular" w:hAnsi="Saturday Sans Regular" w:eastAsia="Saturday Sans Regular"/>
                <w:b w:val="0"/>
                <w:color w:val="505050"/>
                <w:sz w:val="18"/>
              </w:rPr>
              <w:t>D:\mawjt\Desktop\software</w:t>
            </w:r>
          </w:p>
        </w:tc>
      </w:tr>
      <w:tr w14:paraId="64C90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A2F5169">
            <w:pPr>
              <w:spacing w:after="0" w:line="252" w:lineRule="auto"/>
              <w:ind w:firstLine="0"/>
            </w:pPr>
            <w:r>
              <w:rPr>
                <w:rFonts w:ascii="Prima Serif Std Roman" w:hAnsi="Prima Serif Std Roman" w:eastAsia="Prima Serif Std Roman"/>
                <w:b w:val="0"/>
                <w:sz w:val="18"/>
              </w:rPr>
              <w:t>Python</w:t>
            </w:r>
          </w:p>
        </w:tc>
        <w:tc>
          <w:tcPr>
            <w:tcW w:w="725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0AC7986">
            <w:pPr>
              <w:spacing w:after="0" w:line="252" w:lineRule="auto"/>
              <w:ind w:firstLine="0"/>
            </w:pPr>
            <w:r>
              <w:rPr>
                <w:rFonts w:ascii="Saturday Sans Regular" w:hAnsi="Saturday Sans Regular" w:eastAsia="Saturday Sans Regular"/>
                <w:b w:val="0"/>
                <w:color w:val="505050"/>
                <w:sz w:val="18"/>
              </w:rPr>
              <w:t>backend/.venv/Scripts/python.exe</w:t>
            </w:r>
            <w:r>
              <w:rPr>
                <w:rFonts w:ascii="Prima Serif Std Roman" w:hAnsi="Prima Serif Std Roman" w:eastAsia="Prima Serif Std Roman"/>
                <w:b w:val="0"/>
                <w:sz w:val="18"/>
              </w:rPr>
              <w:t>，Python 3.12.13</w:t>
            </w:r>
          </w:p>
        </w:tc>
      </w:tr>
      <w:tr w14:paraId="5A21E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73E4E51">
            <w:pPr>
              <w:spacing w:after="0" w:line="252" w:lineRule="auto"/>
              <w:ind w:firstLine="0"/>
            </w:pPr>
            <w:r>
              <w:rPr>
                <w:rFonts w:ascii="Prima Serif Std Roman" w:hAnsi="Prima Serif Std Roman" w:eastAsia="Prima Serif Std Roman"/>
                <w:b w:val="0"/>
                <w:sz w:val="18"/>
              </w:rPr>
              <w:t>pytest</w:t>
            </w:r>
          </w:p>
        </w:tc>
        <w:tc>
          <w:tcPr>
            <w:tcW w:w="725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D0E1A14">
            <w:pPr>
              <w:spacing w:after="0" w:line="252" w:lineRule="auto"/>
              <w:ind w:firstLine="0"/>
            </w:pPr>
            <w:r>
              <w:rPr>
                <w:rFonts w:ascii="Prima Serif Std Roman" w:hAnsi="Prima Serif Std Roman" w:eastAsia="Prima Serif Std Roman"/>
                <w:b w:val="0"/>
                <w:sz w:val="18"/>
              </w:rPr>
              <w:t>pytest 9.1.0，pluggy 1.6.0，anyio 4.13.0</w:t>
            </w:r>
          </w:p>
        </w:tc>
      </w:tr>
      <w:tr w14:paraId="76EEC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98ECF71">
            <w:pPr>
              <w:spacing w:after="0" w:line="252" w:lineRule="auto"/>
              <w:ind w:firstLine="0"/>
            </w:pPr>
            <w:r>
              <w:rPr>
                <w:rFonts w:ascii="Prima Serif Std Roman" w:hAnsi="Prima Serif Std Roman" w:eastAsia="Prima Serif Std Roman"/>
                <w:b w:val="0"/>
                <w:sz w:val="18"/>
              </w:rPr>
              <w:t>Web 测试工具</w:t>
            </w:r>
          </w:p>
        </w:tc>
        <w:tc>
          <w:tcPr>
            <w:tcW w:w="725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E1973E4">
            <w:pPr>
              <w:spacing w:after="0" w:line="252" w:lineRule="auto"/>
              <w:ind w:firstLine="0"/>
            </w:pPr>
            <w:r>
              <w:rPr>
                <w:rFonts w:ascii="Prima Serif Std Roman" w:hAnsi="Prima Serif Std Roman" w:eastAsia="Prima Serif Std Roman"/>
                <w:b w:val="0"/>
                <w:sz w:val="18"/>
              </w:rPr>
              <w:t>FastAPI TestClient</w:t>
            </w:r>
          </w:p>
        </w:tc>
      </w:tr>
      <w:tr w14:paraId="15EB9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A4FF06F">
            <w:pPr>
              <w:spacing w:after="0" w:line="252" w:lineRule="auto"/>
              <w:ind w:firstLine="0"/>
            </w:pPr>
            <w:r>
              <w:rPr>
                <w:rFonts w:ascii="Prima Serif Std Roman" w:hAnsi="Prima Serif Std Roman" w:eastAsia="Prima Serif Std Roman"/>
                <w:b w:val="0"/>
                <w:sz w:val="18"/>
              </w:rPr>
              <w:t>数据库</w:t>
            </w:r>
          </w:p>
        </w:tc>
        <w:tc>
          <w:tcPr>
            <w:tcW w:w="725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1A205AD">
            <w:pPr>
              <w:spacing w:after="0" w:line="252" w:lineRule="auto"/>
              <w:ind w:firstLine="0"/>
            </w:pPr>
            <w:r>
              <w:rPr>
                <w:rFonts w:ascii="Prima Serif Std Roman" w:hAnsi="Prima Serif Std Roman" w:eastAsia="Prima Serif Std Roman"/>
                <w:b w:val="0"/>
                <w:sz w:val="18"/>
              </w:rPr>
              <w:t xml:space="preserve">pytest 与 smoke test 使用临时 SQLite；不污染 </w:t>
            </w:r>
            <w:r>
              <w:rPr>
                <w:rFonts w:ascii="Saturday Sans Regular" w:hAnsi="Saturday Sans Regular" w:eastAsia="Saturday Sans Regular"/>
                <w:b w:val="0"/>
                <w:color w:val="505050"/>
                <w:sz w:val="18"/>
              </w:rPr>
              <w:t>backend/data/app.db</w:t>
            </w:r>
          </w:p>
        </w:tc>
      </w:tr>
      <w:tr w14:paraId="1B7C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D8AB6CB">
            <w:pPr>
              <w:spacing w:after="0" w:line="252" w:lineRule="auto"/>
              <w:ind w:firstLine="0"/>
            </w:pPr>
            <w:r>
              <w:rPr>
                <w:rFonts w:ascii="Prima Serif Std Roman" w:hAnsi="Prima Serif Std Roman" w:eastAsia="Prima Serif Std Roman"/>
                <w:b w:val="0"/>
                <w:sz w:val="18"/>
              </w:rPr>
              <w:t>后端证据</w:t>
            </w:r>
          </w:p>
        </w:tc>
        <w:tc>
          <w:tcPr>
            <w:tcW w:w="725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E5B902D">
            <w:pPr>
              <w:spacing w:after="0" w:line="252" w:lineRule="auto"/>
              <w:ind w:firstLine="0"/>
            </w:pPr>
            <w:r>
              <w:rPr>
                <w:rFonts w:ascii="Saturday Sans Regular" w:hAnsi="Saturday Sans Regular" w:eastAsia="Saturday Sans Regular"/>
                <w:b w:val="0"/>
                <w:color w:val="505050"/>
                <w:sz w:val="18"/>
              </w:rPr>
              <w:t>docs/images/pytest_result.txt</w:t>
            </w:r>
            <w:r>
              <w:rPr>
                <w:rFonts w:ascii="Prima Serif Std Roman" w:hAnsi="Prima Serif Std Roman" w:eastAsia="Prima Serif Std Roman"/>
                <w:b w:val="0"/>
                <w:sz w:val="18"/>
              </w:rPr>
              <w:t>、</w:t>
            </w:r>
            <w:r>
              <w:rPr>
                <w:rFonts w:ascii="Saturday Sans Regular" w:hAnsi="Saturday Sans Regular" w:eastAsia="Saturday Sans Regular"/>
                <w:b w:val="0"/>
                <w:color w:val="505050"/>
                <w:sz w:val="18"/>
              </w:rPr>
              <w:t>docs/images/smoke_test_result.txt</w:t>
            </w:r>
          </w:p>
        </w:tc>
      </w:tr>
    </w:tbl>
    <w:p w14:paraId="103675E9">
      <w:pPr>
        <w:spacing w:after="80"/>
        <w:ind w:firstLine="0"/>
      </w:pPr>
    </w:p>
    <w:p w14:paraId="7CC15380">
      <w:pPr>
        <w:ind w:firstLine="420"/>
      </w:pPr>
      <w:r>
        <w:rPr>
          <w:rFonts w:ascii="Prima Serif Std Roman" w:hAnsi="Prima Serif Std Roman" w:eastAsia="Prima Serif Std Roman"/>
          <w:b w:val="0"/>
          <w:sz w:val="21"/>
        </w:rPr>
        <w:t xml:space="preserve">优先命令 </w:t>
      </w:r>
      <w:r>
        <w:rPr>
          <w:rFonts w:ascii="Saturday Sans Regular" w:hAnsi="Saturday Sans Regular" w:eastAsia="Saturday Sans Regular"/>
          <w:b w:val="0"/>
          <w:color w:val="505050"/>
          <w:sz w:val="21"/>
        </w:rPr>
        <w:t>cd backend; python -m pytest</w:t>
      </w:r>
      <w:r>
        <w:rPr>
          <w:rFonts w:ascii="Prima Serif Std Roman" w:hAnsi="Prima Serif Std Roman" w:eastAsia="Prima Serif Std Roman"/>
          <w:b w:val="0"/>
          <w:sz w:val="21"/>
        </w:rPr>
        <w:t xml:space="preserve"> 在当前 PowerShell 环境中因 </w:t>
      </w:r>
      <w:r>
        <w:rPr>
          <w:rFonts w:ascii="Saturday Sans Regular" w:hAnsi="Saturday Sans Regular" w:eastAsia="Saturday Sans Regular"/>
          <w:b w:val="0"/>
          <w:color w:val="505050"/>
          <w:sz w:val="21"/>
        </w:rPr>
        <w:t>python</w:t>
      </w:r>
      <w:r>
        <w:rPr>
          <w:rFonts w:ascii="Prima Serif Std Roman" w:hAnsi="Prima Serif Std Roman" w:eastAsia="Prima Serif Std Roman"/>
          <w:b w:val="0"/>
          <w:sz w:val="21"/>
        </w:rPr>
        <w:t xml:space="preserve"> 不在 PATH 中返回 exit 9009。随后使用仓库虚拟环境等价命令执行并通过。该问题记录为环境限制，不计为业务缺陷。</w:t>
      </w:r>
    </w:p>
    <w:p w14:paraId="2A2077EE">
      <w:pPr>
        <w:pStyle w:val="4"/>
        <w:ind w:firstLine="0"/>
      </w:pPr>
      <w:r>
        <w:rPr>
          <w:rFonts w:ascii="Prima Serif Std Roman" w:hAnsi="Prima Serif Std Roman" w:eastAsia="Prima Serif Std Roman"/>
          <w:b/>
          <w:sz w:val="21"/>
        </w:rPr>
        <w:t>3.2 前端构建环境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3"/>
        <w:gridCol w:w="4933"/>
      </w:tblGrid>
      <w:tr w14:paraId="47C33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4EE5038A">
            <w:pPr>
              <w:spacing w:after="0" w:line="252" w:lineRule="auto"/>
              <w:ind w:firstLine="0"/>
              <w:jc w:val="center"/>
            </w:pPr>
            <w:r>
              <w:rPr>
                <w:rFonts w:ascii="Prima Serif Std Roman" w:hAnsi="Prima Serif Std Roman" w:eastAsia="Prima Serif Std Roman"/>
                <w:b/>
                <w:sz w:val="18"/>
              </w:rPr>
              <w:t>项目</w:t>
            </w:r>
          </w:p>
        </w:tc>
        <w:tc>
          <w:tcPr>
            <w:tcW w:w="7257"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2FC73784">
            <w:pPr>
              <w:spacing w:after="0" w:line="252" w:lineRule="auto"/>
              <w:ind w:firstLine="0"/>
              <w:jc w:val="center"/>
            </w:pPr>
            <w:r>
              <w:rPr>
                <w:rFonts w:ascii="Prima Serif Std Roman" w:hAnsi="Prima Serif Std Roman" w:eastAsia="Prima Serif Std Roman"/>
                <w:b/>
                <w:sz w:val="18"/>
              </w:rPr>
              <w:t>当前环境</w:t>
            </w:r>
          </w:p>
        </w:tc>
      </w:tr>
      <w:tr w14:paraId="5BD1F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08D3E6D">
            <w:pPr>
              <w:spacing w:after="0" w:line="252" w:lineRule="auto"/>
              <w:ind w:firstLine="0"/>
            </w:pPr>
            <w:r>
              <w:rPr>
                <w:rFonts w:ascii="Prima Serif Std Roman" w:hAnsi="Prima Serif Std Roman" w:eastAsia="Prima Serif Std Roman"/>
                <w:b w:val="0"/>
                <w:sz w:val="18"/>
              </w:rPr>
              <w:t>Node.js</w:t>
            </w:r>
          </w:p>
        </w:tc>
        <w:tc>
          <w:tcPr>
            <w:tcW w:w="725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A9EE508">
            <w:pPr>
              <w:spacing w:after="0" w:line="252" w:lineRule="auto"/>
              <w:ind w:firstLine="0"/>
            </w:pPr>
            <w:r>
              <w:rPr>
                <w:rFonts w:ascii="Prima Serif Std Roman" w:hAnsi="Prima Serif Std Roman" w:eastAsia="Prima Serif Std Roman"/>
                <w:b w:val="0"/>
                <w:sz w:val="18"/>
              </w:rPr>
              <w:t>v24.15.0</w:t>
            </w:r>
          </w:p>
        </w:tc>
      </w:tr>
      <w:tr w14:paraId="1D9BA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8F48BC1">
            <w:pPr>
              <w:spacing w:after="0" w:line="252" w:lineRule="auto"/>
              <w:ind w:firstLine="0"/>
            </w:pPr>
            <w:r>
              <w:rPr>
                <w:rFonts w:ascii="Prima Serif Std Roman" w:hAnsi="Prima Serif Std Roman" w:eastAsia="Prima Serif Std Roman"/>
                <w:b w:val="0"/>
                <w:sz w:val="18"/>
              </w:rPr>
              <w:t>npm</w:t>
            </w:r>
          </w:p>
        </w:tc>
        <w:tc>
          <w:tcPr>
            <w:tcW w:w="725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A30E6E6">
            <w:pPr>
              <w:spacing w:after="0" w:line="252" w:lineRule="auto"/>
              <w:ind w:firstLine="0"/>
            </w:pPr>
            <w:r>
              <w:rPr>
                <w:rFonts w:ascii="Prima Serif Std Roman" w:hAnsi="Prima Serif Std Roman" w:eastAsia="Prima Serif Std Roman"/>
                <w:b w:val="0"/>
                <w:sz w:val="18"/>
              </w:rPr>
              <w:t>11.12.1</w:t>
            </w:r>
          </w:p>
        </w:tc>
      </w:tr>
      <w:tr w14:paraId="57056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FF3F84C">
            <w:pPr>
              <w:spacing w:after="0" w:line="252" w:lineRule="auto"/>
              <w:ind w:firstLine="0"/>
            </w:pPr>
            <w:r>
              <w:rPr>
                <w:rFonts w:ascii="Prima Serif Std Roman" w:hAnsi="Prima Serif Std Roman" w:eastAsia="Prima Serif Std Roman"/>
                <w:b w:val="0"/>
                <w:sz w:val="18"/>
              </w:rPr>
              <w:t>构建工具</w:t>
            </w:r>
          </w:p>
        </w:tc>
        <w:tc>
          <w:tcPr>
            <w:tcW w:w="725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D51A5FB">
            <w:pPr>
              <w:spacing w:after="0" w:line="252" w:lineRule="auto"/>
              <w:ind w:firstLine="0"/>
            </w:pPr>
            <w:r>
              <w:rPr>
                <w:rFonts w:ascii="Prima Serif Std Roman" w:hAnsi="Prima Serif Std Roman" w:eastAsia="Prima Serif Std Roman"/>
                <w:b w:val="0"/>
                <w:sz w:val="18"/>
              </w:rPr>
              <w:t>Vite 7.3.5</w:t>
            </w:r>
          </w:p>
        </w:tc>
      </w:tr>
      <w:tr w14:paraId="64FF3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C020DB9">
            <w:pPr>
              <w:spacing w:after="0" w:line="252" w:lineRule="auto"/>
              <w:ind w:firstLine="0"/>
            </w:pPr>
            <w:r>
              <w:rPr>
                <w:rFonts w:ascii="Prima Serif Std Roman" w:hAnsi="Prima Serif Std Roman" w:eastAsia="Prima Serif Std Roman"/>
                <w:b w:val="0"/>
                <w:sz w:val="18"/>
              </w:rPr>
              <w:t>构建命令</w:t>
            </w:r>
          </w:p>
        </w:tc>
        <w:tc>
          <w:tcPr>
            <w:tcW w:w="725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056AF60">
            <w:pPr>
              <w:spacing w:after="0" w:line="252" w:lineRule="auto"/>
              <w:ind w:firstLine="0"/>
            </w:pPr>
            <w:r>
              <w:rPr>
                <w:rFonts w:ascii="Saturday Sans Regular" w:hAnsi="Saturday Sans Regular" w:eastAsia="Saturday Sans Regular"/>
                <w:b w:val="0"/>
                <w:color w:val="505050"/>
                <w:sz w:val="18"/>
              </w:rPr>
              <w:t>cd frontend; npm run build</w:t>
            </w:r>
          </w:p>
        </w:tc>
      </w:tr>
      <w:tr w14:paraId="70D5C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D8FC30B">
            <w:pPr>
              <w:spacing w:after="0" w:line="252" w:lineRule="auto"/>
              <w:ind w:firstLine="0"/>
            </w:pPr>
            <w:r>
              <w:rPr>
                <w:rFonts w:ascii="Prima Serif Std Roman" w:hAnsi="Prima Serif Std Roman" w:eastAsia="Prima Serif Std Roman"/>
                <w:b w:val="0"/>
                <w:sz w:val="18"/>
              </w:rPr>
              <w:t>前端证据</w:t>
            </w:r>
          </w:p>
        </w:tc>
        <w:tc>
          <w:tcPr>
            <w:tcW w:w="725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73A4698">
            <w:pPr>
              <w:spacing w:after="0" w:line="252" w:lineRule="auto"/>
              <w:ind w:firstLine="0"/>
            </w:pPr>
            <w:r>
              <w:rPr>
                <w:rFonts w:ascii="Saturday Sans Regular" w:hAnsi="Saturday Sans Regular" w:eastAsia="Saturday Sans Regular"/>
                <w:b w:val="0"/>
                <w:color w:val="505050"/>
                <w:sz w:val="18"/>
              </w:rPr>
              <w:t>docs/images/frontend_build.txt</w:t>
            </w:r>
          </w:p>
        </w:tc>
      </w:tr>
    </w:tbl>
    <w:p w14:paraId="37472209">
      <w:pPr>
        <w:spacing w:after="80"/>
        <w:ind w:firstLine="0"/>
      </w:pPr>
    </w:p>
    <w:p w14:paraId="6DEDCCA2">
      <w:pPr>
        <w:pStyle w:val="4"/>
        <w:ind w:firstLine="0"/>
      </w:pPr>
      <w:r>
        <w:rPr>
          <w:rFonts w:ascii="Prima Serif Std Roman" w:hAnsi="Prima Serif Std Roman" w:eastAsia="Prima Serif Std Roman"/>
          <w:b/>
          <w:sz w:val="21"/>
        </w:rPr>
        <w:t>3.3 数据库与测试数据</w:t>
      </w:r>
    </w:p>
    <w:p w14:paraId="086D71B9">
      <w:pPr>
        <w:ind w:firstLine="420"/>
      </w:pPr>
      <w:r>
        <w:rPr>
          <w:rFonts w:ascii="Prima Serif Std Roman" w:hAnsi="Prima Serif Std Roman" w:eastAsia="Prima Serif Std Roman"/>
          <w:b w:val="0"/>
          <w:sz w:val="21"/>
        </w:rPr>
        <w:t xml:space="preserve">自动化测试使用 </w:t>
      </w:r>
      <w:r>
        <w:rPr>
          <w:rFonts w:ascii="Saturday Sans Regular" w:hAnsi="Saturday Sans Regular" w:eastAsia="Saturday Sans Regular"/>
          <w:b w:val="0"/>
          <w:color w:val="505050"/>
          <w:sz w:val="21"/>
        </w:rPr>
        <w:t>backend/tests/conftest.py</w:t>
      </w:r>
      <w:r>
        <w:rPr>
          <w:rFonts w:ascii="Prima Serif Std Roman" w:hAnsi="Prima Serif Std Roman" w:eastAsia="Prima Serif Std Roman"/>
          <w:b w:val="0"/>
          <w:sz w:val="21"/>
        </w:rPr>
        <w:t xml:space="preserve"> 中的临时数据库和初始化数据。Smoke test 在脚本进程内创建临时 SQLite 文件，并调用初始化逻辑写入默认家庭、4 个房间、20 个虚拟设备、3 个场景和默认测试用户。</w:t>
      </w:r>
    </w:p>
    <w:p w14:paraId="4D9B440A">
      <w:pPr>
        <w:pStyle w:val="4"/>
        <w:ind w:firstLine="0"/>
      </w:pPr>
      <w:r>
        <w:rPr>
          <w:rFonts w:ascii="Prima Serif Std Roman" w:hAnsi="Prima Serif Std Roman" w:eastAsia="Prima Serif Std Roman"/>
          <w:b/>
          <w:sz w:val="21"/>
        </w:rPr>
        <w:t>3.4 外部服务与 ASR 配置环境</w:t>
      </w:r>
    </w:p>
    <w:p w14:paraId="3BE094C8">
      <w:pPr>
        <w:ind w:firstLine="420"/>
      </w:pPr>
      <w:r>
        <w:rPr>
          <w:rFonts w:ascii="Prima Serif Std Roman" w:hAnsi="Prima Serif Std Roman" w:eastAsia="Prima Serif Std Roman"/>
          <w:b w:val="0"/>
          <w:sz w:val="21"/>
        </w:rPr>
        <w:t xml:space="preserve">本地存在 </w:t>
      </w:r>
      <w:r>
        <w:rPr>
          <w:rFonts w:ascii="Saturday Sans Regular" w:hAnsi="Saturday Sans Regular" w:eastAsia="Saturday Sans Regular"/>
          <w:b w:val="0"/>
          <w:color w:val="505050"/>
          <w:sz w:val="21"/>
        </w:rPr>
        <w:t>backend/data/asr_config.json</w:t>
      </w:r>
      <w:r>
        <w:rPr>
          <w:rFonts w:ascii="Prima Serif Std Roman" w:hAnsi="Prima Serif Std Roman" w:eastAsia="Prima Serif Std Roman"/>
          <w:b w:val="0"/>
          <w:sz w:val="21"/>
        </w:rPr>
        <w:t>，并包含 Xunfei 配置状态。本文档不展示具体敏感字段，也不把配置文件存在写成真实云端 ASR 成功识别证据。pytest 通过 monkeypatch、FakeClient、FakeWebSocket 和 MockASRProvider 验证云端 Provider 错误处理、通用请求框架和 Xunfei 协议解析分支；本轮未向真实外部 ASR 服务发起成功识别验证。</w:t>
      </w:r>
    </w:p>
    <w:p w14:paraId="4E6228F1">
      <w:pPr>
        <w:ind w:firstLine="420"/>
      </w:pPr>
      <w:r>
        <w:rPr>
          <w:rFonts w:ascii="Prima Serif Std Roman" w:hAnsi="Prima Serif Std Roman" w:eastAsia="Prima Serif Std Roman"/>
          <w:b w:val="0"/>
          <w:sz w:val="21"/>
        </w:rPr>
        <w:t>天气测试默认禁用真实外部天气请求，使用 monkeypatch 验证 Open-Meteo 成功分支，并验证失败时 fallback 到本地备用数据。</w:t>
      </w:r>
    </w:p>
    <w:p w14:paraId="51D54CD7">
      <w:pPr>
        <w:pStyle w:val="4"/>
        <w:ind w:firstLine="0"/>
      </w:pPr>
      <w:r>
        <w:rPr>
          <w:rFonts w:ascii="Prima Serif Std Roman" w:hAnsi="Prima Serif Std Roman" w:eastAsia="Prima Serif Std Roman"/>
          <w:b/>
          <w:sz w:val="21"/>
        </w:rPr>
        <w:t>3.5 环境限制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14:paraId="38093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4AEDA796">
            <w:pPr>
              <w:spacing w:after="0" w:line="252" w:lineRule="auto"/>
              <w:ind w:firstLine="0"/>
              <w:jc w:val="center"/>
            </w:pPr>
            <w:r>
              <w:rPr>
                <w:rFonts w:ascii="Prima Serif Std Roman" w:hAnsi="Prima Serif Std Roman" w:eastAsia="Prima Serif Std Roman"/>
                <w:b/>
                <w:sz w:val="17"/>
              </w:rPr>
              <w:t>限制编号</w:t>
            </w:r>
          </w:p>
        </w:tc>
        <w:tc>
          <w:tcPr>
            <w:tcW w:w="36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3682AF3F">
            <w:pPr>
              <w:spacing w:after="0" w:line="252" w:lineRule="auto"/>
              <w:ind w:firstLine="0"/>
              <w:jc w:val="center"/>
            </w:pPr>
            <w:r>
              <w:rPr>
                <w:rFonts w:ascii="Prima Serif Std Roman" w:hAnsi="Prima Serif Std Roman" w:eastAsia="Prima Serif Std Roman"/>
                <w:b/>
                <w:sz w:val="17"/>
              </w:rPr>
              <w:t>限制说明</w:t>
            </w:r>
          </w:p>
        </w:tc>
        <w:tc>
          <w:tcPr>
            <w:tcW w:w="36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2C048D95">
            <w:pPr>
              <w:spacing w:after="0" w:line="252" w:lineRule="auto"/>
              <w:ind w:firstLine="0"/>
              <w:jc w:val="center"/>
            </w:pPr>
            <w:r>
              <w:rPr>
                <w:rFonts w:ascii="Prima Serif Std Roman" w:hAnsi="Prima Serif Std Roman" w:eastAsia="Prima Serif Std Roman"/>
                <w:b/>
                <w:sz w:val="17"/>
              </w:rPr>
              <w:t>对测试结论的影响</w:t>
            </w:r>
          </w:p>
        </w:tc>
      </w:tr>
      <w:tr w14:paraId="63C0D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0D43F43">
            <w:pPr>
              <w:spacing w:after="0" w:line="252" w:lineRule="auto"/>
              <w:ind w:firstLine="0"/>
            </w:pPr>
            <w:r>
              <w:rPr>
                <w:rFonts w:ascii="Prima Serif Std Roman" w:hAnsi="Prima Serif Std Roman" w:eastAsia="Prima Serif Std Roman"/>
                <w:b w:val="0"/>
                <w:sz w:val="17"/>
              </w:rPr>
              <w:t>ENV-001</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DE15F21">
            <w:pPr>
              <w:spacing w:after="0" w:line="252" w:lineRule="auto"/>
              <w:ind w:firstLine="0"/>
            </w:pPr>
            <w:r>
              <w:rPr>
                <w:rFonts w:ascii="Saturday Sans Regular" w:hAnsi="Saturday Sans Regular" w:eastAsia="Saturday Sans Regular"/>
                <w:b w:val="0"/>
                <w:color w:val="505050"/>
                <w:sz w:val="17"/>
              </w:rPr>
              <w:t>python</w:t>
            </w:r>
            <w:r>
              <w:rPr>
                <w:rFonts w:ascii="Prima Serif Std Roman" w:hAnsi="Prima Serif Std Roman" w:eastAsia="Prima Serif Std Roman"/>
                <w:b w:val="0"/>
                <w:sz w:val="17"/>
              </w:rPr>
              <w:t xml:space="preserve"> 命令未在当前 PATH 中可用，改用 </w:t>
            </w:r>
            <w:r>
              <w:rPr>
                <w:rFonts w:ascii="Saturday Sans Regular" w:hAnsi="Saturday Sans Regular" w:eastAsia="Saturday Sans Regular"/>
                <w:b w:val="0"/>
                <w:color w:val="505050"/>
                <w:sz w:val="17"/>
              </w:rPr>
              <w:t>.venv</w:t>
            </w:r>
            <w:r>
              <w:rPr>
                <w:rFonts w:ascii="Prima Serif Std Roman" w:hAnsi="Prima Serif Std Roman" w:eastAsia="Prima Serif Std Roman"/>
                <w:b w:val="0"/>
                <w:sz w:val="17"/>
              </w:rPr>
              <w:t xml:space="preserve"> Python</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DD23FA4">
            <w:pPr>
              <w:spacing w:after="0" w:line="252" w:lineRule="auto"/>
              <w:ind w:firstLine="0"/>
            </w:pPr>
            <w:r>
              <w:rPr>
                <w:rFonts w:ascii="Prima Serif Std Roman" w:hAnsi="Prima Serif Std Roman" w:eastAsia="Prima Serif Std Roman"/>
                <w:b w:val="0"/>
                <w:sz w:val="17"/>
              </w:rPr>
              <w:t>不影响测试结果，但运行说明需提示使用虚拟环境</w:t>
            </w:r>
          </w:p>
        </w:tc>
      </w:tr>
      <w:tr w14:paraId="45166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714AF86">
            <w:pPr>
              <w:spacing w:after="0" w:line="252" w:lineRule="auto"/>
              <w:ind w:firstLine="0"/>
            </w:pPr>
            <w:r>
              <w:rPr>
                <w:rFonts w:ascii="Prima Serif Std Roman" w:hAnsi="Prima Serif Std Roman" w:eastAsia="Prima Serif Std Roman"/>
                <w:b w:val="0"/>
                <w:sz w:val="17"/>
              </w:rPr>
              <w:t>ENV-002</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FB865B7">
            <w:pPr>
              <w:spacing w:after="0" w:line="252" w:lineRule="auto"/>
              <w:ind w:firstLine="0"/>
            </w:pPr>
            <w:r>
              <w:rPr>
                <w:rFonts w:ascii="Prima Serif Std Roman" w:hAnsi="Prima Serif Std Roman" w:eastAsia="Prima Serif Std Roman"/>
                <w:b w:val="0"/>
                <w:sz w:val="17"/>
              </w:rPr>
              <w:t>本轮未启动浏览器重新执行页面手工流程</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1E66647">
            <w:pPr>
              <w:spacing w:after="0" w:line="252" w:lineRule="auto"/>
              <w:ind w:firstLine="0"/>
            </w:pPr>
            <w:r>
              <w:rPr>
                <w:rFonts w:ascii="Prima Serif Std Roman" w:hAnsi="Prima Serif Std Roman" w:eastAsia="Prima Serif Std Roman"/>
                <w:b w:val="0"/>
                <w:sz w:val="17"/>
              </w:rPr>
              <w:t>只能引用已有截图和构建结果，不能声明当前浏览器实操已完成</w:t>
            </w:r>
          </w:p>
        </w:tc>
      </w:tr>
      <w:tr w14:paraId="510C5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0C8DF95">
            <w:pPr>
              <w:spacing w:after="0" w:line="252" w:lineRule="auto"/>
              <w:ind w:firstLine="0"/>
            </w:pPr>
            <w:r>
              <w:rPr>
                <w:rFonts w:ascii="Prima Serif Std Roman" w:hAnsi="Prima Serif Std Roman" w:eastAsia="Prima Serif Std Roman"/>
                <w:b w:val="0"/>
                <w:sz w:val="17"/>
              </w:rPr>
              <w:t>ENV-003</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14037E7">
            <w:pPr>
              <w:spacing w:after="0" w:line="252" w:lineRule="auto"/>
              <w:ind w:firstLine="0"/>
            </w:pPr>
            <w:r>
              <w:rPr>
                <w:rFonts w:ascii="Prima Serif Std Roman" w:hAnsi="Prima Serif Std Roman" w:eastAsia="Prima Serif Std Roman"/>
                <w:b w:val="0"/>
                <w:sz w:val="17"/>
              </w:rPr>
              <w:t>本轮未执行真实外部 ASR 成功识别</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26EDBBE">
            <w:pPr>
              <w:spacing w:after="0" w:line="252" w:lineRule="auto"/>
              <w:ind w:firstLine="0"/>
            </w:pPr>
            <w:r>
              <w:rPr>
                <w:rFonts w:ascii="Prima Serif Std Roman" w:hAnsi="Prima Serif Std Roman" w:eastAsia="Prima Serif Std Roman"/>
                <w:b w:val="0"/>
                <w:sz w:val="17"/>
              </w:rPr>
              <w:t>只能证明配置接口、错误处理、Mock 和模拟 provider 分支，不能证明真实识别质量</w:t>
            </w:r>
          </w:p>
        </w:tc>
      </w:tr>
      <w:tr w14:paraId="51B56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3E98ACF">
            <w:pPr>
              <w:spacing w:after="0" w:line="252" w:lineRule="auto"/>
              <w:ind w:firstLine="0"/>
            </w:pPr>
            <w:r>
              <w:rPr>
                <w:rFonts w:ascii="Prima Serif Std Roman" w:hAnsi="Prima Serif Std Roman" w:eastAsia="Prima Serif Std Roman"/>
                <w:b w:val="0"/>
                <w:sz w:val="17"/>
              </w:rPr>
              <w:t>ENV-004</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871ECE2">
            <w:pPr>
              <w:spacing w:after="0" w:line="252" w:lineRule="auto"/>
              <w:ind w:firstLine="0"/>
            </w:pPr>
            <w:r>
              <w:rPr>
                <w:rFonts w:ascii="Prima Serif Std Roman" w:hAnsi="Prima Serif Std Roman" w:eastAsia="Prima Serif Std Roman"/>
                <w:b w:val="0"/>
                <w:sz w:val="17"/>
              </w:rPr>
              <w:t>测试数据库为临时 SQLite</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28A2D8C">
            <w:pPr>
              <w:spacing w:after="0" w:line="252" w:lineRule="auto"/>
              <w:ind w:firstLine="0"/>
            </w:pPr>
            <w:r>
              <w:rPr>
                <w:rFonts w:ascii="Prima Serif Std Roman" w:hAnsi="Prima Serif Std Roman" w:eastAsia="Prima Serif Std Roman"/>
                <w:b w:val="0"/>
                <w:sz w:val="17"/>
              </w:rPr>
              <w:t>能验证业务逻辑和模型关系，不能证明生产数据库迁移和高并发一致性</w:t>
            </w:r>
          </w:p>
        </w:tc>
      </w:tr>
    </w:tbl>
    <w:p w14:paraId="17065380">
      <w:pPr>
        <w:spacing w:after="80"/>
        <w:ind w:firstLine="0"/>
      </w:pPr>
    </w:p>
    <w:p w14:paraId="57AF0268">
      <w:pPr>
        <w:pStyle w:val="3"/>
        <w:pBdr>
          <w:bottom w:val="single" w:color="D9EAF7" w:sz="6" w:space="1"/>
        </w:pBdr>
        <w:ind w:firstLine="0"/>
      </w:pPr>
      <w:r>
        <w:rPr>
          <w:rFonts w:ascii="Prima Serif Std Roman" w:hAnsi="Prima Serif Std Roman" w:eastAsia="Prima Serif Std Roman"/>
          <w:b/>
          <w:sz w:val="21"/>
        </w:rPr>
        <w:t>4 测试资源与执行安排</w:t>
      </w:r>
    </w:p>
    <w:p w14:paraId="5D13D37B">
      <w:pPr>
        <w:pStyle w:val="4"/>
        <w:ind w:firstLine="0"/>
      </w:pPr>
      <w:r>
        <w:rPr>
          <w:rFonts w:ascii="Prima Serif Std Roman" w:hAnsi="Prima Serif Std Roman" w:eastAsia="Prima Serif Std Roman"/>
          <w:b/>
          <w:sz w:val="21"/>
        </w:rPr>
        <w:t>4.1 测试角色与责任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14:paraId="3D75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222895CD">
            <w:pPr>
              <w:spacing w:after="0" w:line="252" w:lineRule="auto"/>
              <w:ind w:firstLine="0"/>
              <w:jc w:val="center"/>
            </w:pPr>
            <w:r>
              <w:rPr>
                <w:rFonts w:ascii="Prima Serif Std Roman" w:hAnsi="Prima Serif Std Roman" w:eastAsia="Prima Serif Std Roman"/>
                <w:b/>
                <w:sz w:val="17"/>
              </w:rPr>
              <w:t>测试角色</w:t>
            </w:r>
          </w:p>
        </w:tc>
        <w:tc>
          <w:tcPr>
            <w:tcW w:w="36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0ED1CA2C">
            <w:pPr>
              <w:spacing w:after="0" w:line="252" w:lineRule="auto"/>
              <w:ind w:firstLine="0"/>
              <w:jc w:val="center"/>
            </w:pPr>
            <w:r>
              <w:rPr>
                <w:rFonts w:ascii="Prima Serif Std Roman" w:hAnsi="Prima Serif Std Roman" w:eastAsia="Prima Serif Std Roman"/>
                <w:b/>
                <w:sz w:val="17"/>
              </w:rPr>
              <w:t>责任范围</w:t>
            </w:r>
          </w:p>
        </w:tc>
        <w:tc>
          <w:tcPr>
            <w:tcW w:w="36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52D88EBE">
            <w:pPr>
              <w:spacing w:after="0" w:line="252" w:lineRule="auto"/>
              <w:ind w:firstLine="0"/>
              <w:jc w:val="center"/>
            </w:pPr>
            <w:r>
              <w:rPr>
                <w:rFonts w:ascii="Prima Serif Std Roman" w:hAnsi="Prima Serif Std Roman" w:eastAsia="Prima Serif Std Roman"/>
                <w:b/>
                <w:sz w:val="17"/>
              </w:rPr>
              <w:t>当前执行方式</w:t>
            </w:r>
          </w:p>
        </w:tc>
      </w:tr>
      <w:tr w14:paraId="4AC3C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E7952A6">
            <w:pPr>
              <w:spacing w:after="0" w:line="252" w:lineRule="auto"/>
              <w:ind w:firstLine="0"/>
            </w:pPr>
            <w:r>
              <w:rPr>
                <w:rFonts w:ascii="Prima Serif Std Roman" w:hAnsi="Prima Serif Std Roman" w:eastAsia="Prima Serif Std Roman"/>
                <w:b w:val="0"/>
                <w:sz w:val="17"/>
              </w:rPr>
              <w:t>后端接口与业务流程测试</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9DBBA31">
            <w:pPr>
              <w:spacing w:after="0" w:line="252" w:lineRule="auto"/>
              <w:ind w:firstLine="0"/>
            </w:pPr>
            <w:r>
              <w:rPr>
                <w:rFonts w:ascii="Prima Serif Std Roman" w:hAnsi="Prima Serif Std Roman" w:eastAsia="Prima Serif Std Roman"/>
                <w:b w:val="0"/>
                <w:sz w:val="17"/>
              </w:rPr>
              <w:t>认证、设备、指令、日志、语音、提醒、天气、场景、个性化和用户隔离</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5EA765A">
            <w:pPr>
              <w:spacing w:after="0" w:line="252" w:lineRule="auto"/>
              <w:ind w:firstLine="0"/>
            </w:pPr>
            <w:r>
              <w:rPr>
                <w:rFonts w:ascii="Prima Serif Std Roman" w:hAnsi="Prima Serif Std Roman" w:eastAsia="Prima Serif Std Roman"/>
                <w:b w:val="0"/>
                <w:sz w:val="17"/>
              </w:rPr>
              <w:t>pytest、FastAPI TestClient、smoke test</w:t>
            </w:r>
          </w:p>
        </w:tc>
      </w:tr>
      <w:tr w14:paraId="2FDF9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E8F71A6">
            <w:pPr>
              <w:spacing w:after="0" w:line="252" w:lineRule="auto"/>
              <w:ind w:firstLine="0"/>
            </w:pPr>
            <w:r>
              <w:rPr>
                <w:rFonts w:ascii="Prima Serif Std Roman" w:hAnsi="Prima Serif Std Roman" w:eastAsia="Prima Serif Std Roman"/>
                <w:b w:val="0"/>
                <w:sz w:val="17"/>
              </w:rPr>
              <w:t>前端构建与页面验证</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9A47A4F">
            <w:pPr>
              <w:spacing w:after="0" w:line="252" w:lineRule="auto"/>
              <w:ind w:firstLine="0"/>
            </w:pPr>
            <w:r>
              <w:rPr>
                <w:rFonts w:ascii="Prima Serif Std Roman" w:hAnsi="Prima Serif Std Roman" w:eastAsia="Prima Serif Std Roman"/>
                <w:b w:val="0"/>
                <w:sz w:val="17"/>
              </w:rPr>
              <w:t>构建登录页、Dashboard、设备、语音、日志、提醒、场景和关键组件</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C2A9382">
            <w:pPr>
              <w:spacing w:after="0" w:line="252" w:lineRule="auto"/>
              <w:ind w:firstLine="0"/>
            </w:pPr>
            <w:r>
              <w:rPr>
                <w:rFonts w:ascii="Saturday Sans Regular" w:hAnsi="Saturday Sans Regular" w:eastAsia="Saturday Sans Regular"/>
                <w:b w:val="0"/>
                <w:color w:val="505050"/>
                <w:sz w:val="17"/>
              </w:rPr>
              <w:t>npm run build</w:t>
            </w:r>
            <w:r>
              <w:rPr>
                <w:rFonts w:ascii="Prima Serif Std Roman" w:hAnsi="Prima Serif Std Roman" w:eastAsia="Prima Serif Std Roman"/>
                <w:b w:val="0"/>
                <w:sz w:val="17"/>
              </w:rPr>
              <w:t>、已有截图证据核验</w:t>
            </w:r>
          </w:p>
        </w:tc>
      </w:tr>
      <w:tr w14:paraId="3E198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922AB34">
            <w:pPr>
              <w:spacing w:after="0" w:line="252" w:lineRule="auto"/>
              <w:ind w:firstLine="0"/>
            </w:pPr>
            <w:r>
              <w:rPr>
                <w:rFonts w:ascii="Prima Serif Std Roman" w:hAnsi="Prima Serif Std Roman" w:eastAsia="Prima Serif Std Roman"/>
                <w:b w:val="0"/>
                <w:sz w:val="17"/>
              </w:rPr>
              <w:t>文档整理与证据归档</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4BE3B5B">
            <w:pPr>
              <w:spacing w:after="0" w:line="252" w:lineRule="auto"/>
              <w:ind w:firstLine="0"/>
            </w:pPr>
            <w:r>
              <w:rPr>
                <w:rFonts w:ascii="Prima Serif Std Roman" w:hAnsi="Prima Serif Std Roman" w:eastAsia="Prima Serif Std Roman"/>
                <w:b w:val="0"/>
                <w:sz w:val="17"/>
              </w:rPr>
              <w:t>汇总命令输出、测试文件、截图、未执行项、缺陷限制和追踪矩阵</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A4C0030">
            <w:pPr>
              <w:spacing w:after="0" w:line="252" w:lineRule="auto"/>
              <w:ind w:firstLine="0"/>
            </w:pPr>
            <w:r>
              <w:rPr>
                <w:rFonts w:ascii="Prima Serif Std Roman" w:hAnsi="Prima Serif Std Roman" w:eastAsia="Prima Serif Std Roman"/>
                <w:b w:val="0"/>
                <w:sz w:val="17"/>
              </w:rPr>
              <w:t>更新测试报告和证据文本</w:t>
            </w:r>
          </w:p>
        </w:tc>
      </w:tr>
    </w:tbl>
    <w:p w14:paraId="487C8BE7">
      <w:pPr>
        <w:spacing w:after="80"/>
        <w:ind w:firstLine="0"/>
      </w:pPr>
    </w:p>
    <w:p w14:paraId="2D8BE3DB">
      <w:pPr>
        <w:pStyle w:val="4"/>
        <w:ind w:firstLine="0"/>
      </w:pPr>
      <w:r>
        <w:rPr>
          <w:rFonts w:ascii="Prima Serif Std Roman" w:hAnsi="Prima Serif Std Roman" w:eastAsia="Prima Serif Std Roman"/>
          <w:b/>
          <w:sz w:val="21"/>
        </w:rPr>
        <w:t>4.2 测试工具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14:paraId="42ADB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5D6AEAFA">
            <w:pPr>
              <w:spacing w:after="0" w:line="252" w:lineRule="auto"/>
              <w:ind w:firstLine="0"/>
              <w:jc w:val="center"/>
            </w:pPr>
            <w:r>
              <w:rPr>
                <w:rFonts w:ascii="Prima Serif Std Roman" w:hAnsi="Prima Serif Std Roman" w:eastAsia="Prima Serif Std Roman"/>
                <w:b/>
                <w:sz w:val="17"/>
              </w:rPr>
              <w:t>工具</w:t>
            </w:r>
          </w:p>
        </w:tc>
        <w:tc>
          <w:tcPr>
            <w:tcW w:w="36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31336AD1">
            <w:pPr>
              <w:spacing w:after="0" w:line="252" w:lineRule="auto"/>
              <w:ind w:firstLine="0"/>
              <w:jc w:val="center"/>
            </w:pPr>
            <w:r>
              <w:rPr>
                <w:rFonts w:ascii="Prima Serif Std Roman" w:hAnsi="Prima Serif Std Roman" w:eastAsia="Prima Serif Std Roman"/>
                <w:b/>
                <w:sz w:val="17"/>
              </w:rPr>
              <w:t>用途</w:t>
            </w:r>
          </w:p>
        </w:tc>
        <w:tc>
          <w:tcPr>
            <w:tcW w:w="36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32C64621">
            <w:pPr>
              <w:spacing w:after="0" w:line="252" w:lineRule="auto"/>
              <w:ind w:firstLine="0"/>
              <w:jc w:val="center"/>
            </w:pPr>
            <w:r>
              <w:rPr>
                <w:rFonts w:ascii="Prima Serif Std Roman" w:hAnsi="Prima Serif Std Roman" w:eastAsia="Prima Serif Std Roman"/>
                <w:b/>
                <w:sz w:val="17"/>
              </w:rPr>
              <w:t>证据</w:t>
            </w:r>
          </w:p>
        </w:tc>
      </w:tr>
      <w:tr w14:paraId="7D9BB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0402FB8">
            <w:pPr>
              <w:spacing w:after="0" w:line="252" w:lineRule="auto"/>
              <w:ind w:firstLine="0"/>
            </w:pPr>
            <w:r>
              <w:rPr>
                <w:rFonts w:ascii="Prima Serif Std Roman" w:hAnsi="Prima Serif Std Roman" w:eastAsia="Prima Serif Std Roman"/>
                <w:b w:val="0"/>
                <w:sz w:val="17"/>
              </w:rPr>
              <w:t>pytest</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231D3ED">
            <w:pPr>
              <w:spacing w:after="0" w:line="252" w:lineRule="auto"/>
              <w:ind w:firstLine="0"/>
            </w:pPr>
            <w:r>
              <w:rPr>
                <w:rFonts w:ascii="Prima Serif Std Roman" w:hAnsi="Prima Serif Std Roman" w:eastAsia="Prima Serif Std Roman"/>
                <w:b w:val="0"/>
                <w:sz w:val="17"/>
              </w:rPr>
              <w:t>后端自动化测试执行</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EB21D15">
            <w:pPr>
              <w:spacing w:after="0" w:line="252" w:lineRule="auto"/>
              <w:ind w:firstLine="0"/>
            </w:pPr>
            <w:r>
              <w:rPr>
                <w:rFonts w:ascii="Saturday Sans Regular" w:hAnsi="Saturday Sans Regular" w:eastAsia="Saturday Sans Regular"/>
                <w:b w:val="0"/>
                <w:color w:val="505050"/>
                <w:sz w:val="17"/>
              </w:rPr>
              <w:t>docs/images/pytest_result.txt</w:t>
            </w:r>
          </w:p>
        </w:tc>
      </w:tr>
      <w:tr w14:paraId="63B4C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3B36626">
            <w:pPr>
              <w:spacing w:after="0" w:line="252" w:lineRule="auto"/>
              <w:ind w:firstLine="0"/>
            </w:pPr>
            <w:r>
              <w:rPr>
                <w:rFonts w:ascii="Prima Serif Std Roman" w:hAnsi="Prima Serif Std Roman" w:eastAsia="Prima Serif Std Roman"/>
                <w:b w:val="0"/>
                <w:sz w:val="17"/>
              </w:rPr>
              <w:t>FastAPI TestClient</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F7E8960">
            <w:pPr>
              <w:spacing w:after="0" w:line="252" w:lineRule="auto"/>
              <w:ind w:firstLine="0"/>
            </w:pPr>
            <w:r>
              <w:rPr>
                <w:rFonts w:ascii="Prima Serif Std Roman" w:hAnsi="Prima Serif Std Roman" w:eastAsia="Prima Serif Std Roman"/>
                <w:b w:val="0"/>
                <w:sz w:val="17"/>
              </w:rPr>
              <w:t>接口级测试和业务流程测试</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41F6D35">
            <w:pPr>
              <w:spacing w:after="0" w:line="252" w:lineRule="auto"/>
              <w:ind w:firstLine="0"/>
            </w:pPr>
            <w:r>
              <w:rPr>
                <w:rFonts w:ascii="Saturday Sans Regular" w:hAnsi="Saturday Sans Regular" w:eastAsia="Saturday Sans Regular"/>
                <w:b w:val="0"/>
                <w:color w:val="505050"/>
                <w:sz w:val="17"/>
              </w:rPr>
              <w:t>backend/tests/conftest.py</w:t>
            </w:r>
            <w:r>
              <w:rPr>
                <w:rFonts w:ascii="Prima Serif Std Roman" w:hAnsi="Prima Serif Std Roman" w:eastAsia="Prima Serif Std Roman"/>
                <w:b w:val="0"/>
                <w:sz w:val="17"/>
              </w:rPr>
              <w:t xml:space="preserve">、各 </w:t>
            </w:r>
            <w:r>
              <w:rPr>
                <w:rFonts w:ascii="Saturday Sans Regular" w:hAnsi="Saturday Sans Regular" w:eastAsia="Saturday Sans Regular"/>
                <w:b w:val="0"/>
                <w:color w:val="505050"/>
                <w:sz w:val="17"/>
              </w:rPr>
              <w:t>test_*.py</w:t>
            </w:r>
          </w:p>
        </w:tc>
      </w:tr>
      <w:tr w14:paraId="6879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F10FCCF">
            <w:pPr>
              <w:spacing w:after="0" w:line="252" w:lineRule="auto"/>
              <w:ind w:firstLine="0"/>
            </w:pPr>
            <w:r>
              <w:rPr>
                <w:rFonts w:ascii="Saturday Sans Regular" w:hAnsi="Saturday Sans Regular" w:eastAsia="Saturday Sans Regular"/>
                <w:b w:val="0"/>
                <w:color w:val="505050"/>
                <w:sz w:val="17"/>
              </w:rPr>
              <w:t>backend/scripts/smoke_test.py</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97178EE">
            <w:pPr>
              <w:spacing w:after="0" w:line="252" w:lineRule="auto"/>
              <w:ind w:firstLine="0"/>
            </w:pPr>
            <w:r>
              <w:rPr>
                <w:rFonts w:ascii="Prima Serif Std Roman" w:hAnsi="Prima Serif Std Roman" w:eastAsia="Prima Serif Std Roman"/>
                <w:b w:val="0"/>
                <w:sz w:val="17"/>
              </w:rPr>
              <w:t>主链路 smoke test，使用临时 SQLite 和 MockASRProvider</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045B78D">
            <w:pPr>
              <w:spacing w:after="0" w:line="252" w:lineRule="auto"/>
              <w:ind w:firstLine="0"/>
            </w:pPr>
            <w:r>
              <w:rPr>
                <w:rFonts w:ascii="Saturday Sans Regular" w:hAnsi="Saturday Sans Regular" w:eastAsia="Saturday Sans Regular"/>
                <w:b w:val="0"/>
                <w:color w:val="505050"/>
                <w:sz w:val="17"/>
              </w:rPr>
              <w:t>docs/images/smoke_test_result.txt</w:t>
            </w:r>
          </w:p>
        </w:tc>
      </w:tr>
      <w:tr w14:paraId="4C97A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74E4F5C">
            <w:pPr>
              <w:spacing w:after="0" w:line="252" w:lineRule="auto"/>
              <w:ind w:firstLine="0"/>
            </w:pPr>
            <w:r>
              <w:rPr>
                <w:rFonts w:ascii="Prima Serif Std Roman" w:hAnsi="Prima Serif Std Roman" w:eastAsia="Prima Serif Std Roman"/>
                <w:b w:val="0"/>
                <w:sz w:val="17"/>
              </w:rPr>
              <w:t>npm/Vite build</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D403D92">
            <w:pPr>
              <w:spacing w:after="0" w:line="252" w:lineRule="auto"/>
              <w:ind w:firstLine="0"/>
            </w:pPr>
            <w:r>
              <w:rPr>
                <w:rFonts w:ascii="Prima Serif Std Roman" w:hAnsi="Prima Serif Std Roman" w:eastAsia="Prima Serif Std Roman"/>
                <w:b w:val="0"/>
                <w:sz w:val="17"/>
              </w:rPr>
              <w:t>前端构建验证</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CDABC05">
            <w:pPr>
              <w:spacing w:after="0" w:line="252" w:lineRule="auto"/>
              <w:ind w:firstLine="0"/>
            </w:pPr>
            <w:r>
              <w:rPr>
                <w:rFonts w:ascii="Saturday Sans Regular" w:hAnsi="Saturday Sans Regular" w:eastAsia="Saturday Sans Regular"/>
                <w:b w:val="0"/>
                <w:color w:val="505050"/>
                <w:sz w:val="17"/>
              </w:rPr>
              <w:t>docs/images/frontend_build.txt</w:t>
            </w:r>
          </w:p>
        </w:tc>
      </w:tr>
      <w:tr w14:paraId="6A94E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412CF58">
            <w:pPr>
              <w:spacing w:after="0" w:line="252" w:lineRule="auto"/>
              <w:ind w:firstLine="0"/>
            </w:pPr>
            <w:r>
              <w:rPr>
                <w:rFonts w:ascii="Prima Serif Std Roman" w:hAnsi="Prima Serif Std Roman" w:eastAsia="Prima Serif Std Roman"/>
                <w:b w:val="0"/>
                <w:sz w:val="17"/>
              </w:rPr>
              <w:t>浏览器截图</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21A78A2">
            <w:pPr>
              <w:spacing w:after="0" w:line="252" w:lineRule="auto"/>
              <w:ind w:firstLine="0"/>
            </w:pPr>
            <w:r>
              <w:rPr>
                <w:rFonts w:ascii="Prima Serif Std Roman" w:hAnsi="Prima Serif Std Roman" w:eastAsia="Prima Serif Std Roman"/>
                <w:b w:val="0"/>
                <w:sz w:val="17"/>
              </w:rPr>
              <w:t>页面状态证据</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18AAB91">
            <w:pPr>
              <w:spacing w:after="0" w:line="252" w:lineRule="auto"/>
              <w:ind w:firstLine="0"/>
            </w:pPr>
            <w:r>
              <w:rPr>
                <w:rFonts w:ascii="Saturday Sans Regular" w:hAnsi="Saturday Sans Regular" w:eastAsia="Saturday Sans Regular"/>
                <w:b w:val="0"/>
                <w:color w:val="505050"/>
                <w:sz w:val="17"/>
              </w:rPr>
              <w:t>docs/images/*.png</w:t>
            </w:r>
          </w:p>
        </w:tc>
      </w:tr>
      <w:tr w14:paraId="2994A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CA0705F">
            <w:pPr>
              <w:spacing w:after="0" w:line="252" w:lineRule="auto"/>
              <w:ind w:firstLine="0"/>
            </w:pPr>
            <w:r>
              <w:rPr>
                <w:rFonts w:ascii="Prima Serif Std Roman" w:hAnsi="Prima Serif Std Roman" w:eastAsia="Prima Serif Std Roman"/>
                <w:b w:val="0"/>
                <w:sz w:val="17"/>
              </w:rPr>
              <w:t>MockASRProvider / Fake provider</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4FC8C19">
            <w:pPr>
              <w:spacing w:after="0" w:line="252" w:lineRule="auto"/>
              <w:ind w:firstLine="0"/>
            </w:pPr>
            <w:r>
              <w:rPr>
                <w:rFonts w:ascii="Prima Serif Std Roman" w:hAnsi="Prima Serif Std Roman" w:eastAsia="Prima Serif Std Roman"/>
                <w:b w:val="0"/>
                <w:sz w:val="17"/>
              </w:rPr>
              <w:t>语音测试和云端错误分支验证</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FBF6529">
            <w:pPr>
              <w:spacing w:after="0" w:line="252" w:lineRule="auto"/>
              <w:ind w:firstLine="0"/>
            </w:pPr>
            <w:r>
              <w:rPr>
                <w:rFonts w:ascii="Saturday Sans Regular" w:hAnsi="Saturday Sans Regular" w:eastAsia="Saturday Sans Regular"/>
                <w:b w:val="0"/>
                <w:color w:val="505050"/>
                <w:sz w:val="17"/>
              </w:rPr>
              <w:t>backend/tests/test_voice.py</w:t>
            </w:r>
            <w:r>
              <w:rPr>
                <w:rFonts w:ascii="Prima Serif Std Roman" w:hAnsi="Prima Serif Std Roman" w:eastAsia="Prima Serif Std Roman"/>
                <w:b w:val="0"/>
                <w:sz w:val="17"/>
              </w:rPr>
              <w:t>、</w:t>
            </w:r>
            <w:r>
              <w:rPr>
                <w:rFonts w:ascii="Saturday Sans Regular" w:hAnsi="Saturday Sans Regular" w:eastAsia="Saturday Sans Regular"/>
                <w:b w:val="0"/>
                <w:color w:val="505050"/>
                <w:sz w:val="17"/>
              </w:rPr>
              <w:t>backend/tests/test_cloud_asr_provider.py</w:t>
            </w:r>
          </w:p>
        </w:tc>
      </w:tr>
    </w:tbl>
    <w:p w14:paraId="76296490">
      <w:pPr>
        <w:spacing w:after="80"/>
        <w:ind w:firstLine="0"/>
      </w:pPr>
    </w:p>
    <w:p w14:paraId="43C980FB">
      <w:pPr>
        <w:pStyle w:val="4"/>
        <w:ind w:firstLine="0"/>
      </w:pPr>
      <w:r>
        <w:rPr>
          <w:rFonts w:ascii="Prima Serif Std Roman" w:hAnsi="Prima Serif Std Roman" w:eastAsia="Prima Serif Std Roman"/>
          <w:b/>
          <w:sz w:val="21"/>
        </w:rPr>
        <w:t>4.3 测试数据资源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14:paraId="2B60B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7CD972CE">
            <w:pPr>
              <w:spacing w:after="0" w:line="252" w:lineRule="auto"/>
              <w:ind w:firstLine="0"/>
              <w:jc w:val="center"/>
            </w:pPr>
            <w:r>
              <w:rPr>
                <w:rFonts w:ascii="Prima Serif Std Roman" w:hAnsi="Prima Serif Std Roman" w:eastAsia="Prima Serif Std Roman"/>
                <w:b/>
                <w:sz w:val="17"/>
              </w:rPr>
              <w:t>数据类别</w:t>
            </w:r>
          </w:p>
        </w:tc>
        <w:tc>
          <w:tcPr>
            <w:tcW w:w="36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109FC4EE">
            <w:pPr>
              <w:spacing w:after="0" w:line="252" w:lineRule="auto"/>
              <w:ind w:firstLine="0"/>
              <w:jc w:val="center"/>
            </w:pPr>
            <w:r>
              <w:rPr>
                <w:rFonts w:ascii="Prima Serif Std Roman" w:hAnsi="Prima Serif Std Roman" w:eastAsia="Prima Serif Std Roman"/>
                <w:b/>
                <w:sz w:val="17"/>
              </w:rPr>
              <w:t>数据来源</w:t>
            </w:r>
          </w:p>
        </w:tc>
        <w:tc>
          <w:tcPr>
            <w:tcW w:w="36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402C5976">
            <w:pPr>
              <w:spacing w:after="0" w:line="252" w:lineRule="auto"/>
              <w:ind w:firstLine="0"/>
              <w:jc w:val="center"/>
            </w:pPr>
            <w:r>
              <w:rPr>
                <w:rFonts w:ascii="Prima Serif Std Roman" w:hAnsi="Prima Serif Std Roman" w:eastAsia="Prima Serif Std Roman"/>
                <w:b/>
                <w:sz w:val="17"/>
              </w:rPr>
              <w:t>使用场景</w:t>
            </w:r>
          </w:p>
        </w:tc>
      </w:tr>
      <w:tr w14:paraId="03A7C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F6FC618">
            <w:pPr>
              <w:spacing w:after="0" w:line="252" w:lineRule="auto"/>
              <w:ind w:firstLine="0"/>
            </w:pPr>
            <w:r>
              <w:rPr>
                <w:rFonts w:ascii="Prima Serif Std Roman" w:hAnsi="Prima Serif Std Roman" w:eastAsia="Prima Serif Std Roman"/>
                <w:b w:val="0"/>
                <w:sz w:val="17"/>
              </w:rPr>
              <w:t>初始化用户</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26C86CC">
            <w:pPr>
              <w:spacing w:after="0" w:line="252" w:lineRule="auto"/>
              <w:ind w:firstLine="0"/>
            </w:pPr>
            <w:r>
              <w:rPr>
                <w:rFonts w:ascii="Prima Serif Std Roman" w:hAnsi="Prima Serif Std Roman" w:eastAsia="Prima Serif Std Roman"/>
                <w:b w:val="0"/>
                <w:sz w:val="17"/>
              </w:rPr>
              <w:t xml:space="preserve">默认 </w:t>
            </w:r>
            <w:r>
              <w:rPr>
                <w:rFonts w:ascii="Saturday Sans Regular" w:hAnsi="Saturday Sans Regular" w:eastAsia="Saturday Sans Regular"/>
                <w:b w:val="0"/>
                <w:color w:val="505050"/>
                <w:sz w:val="17"/>
              </w:rPr>
              <w:t>testuser / test123456</w:t>
            </w:r>
            <w:r>
              <w:rPr>
                <w:rFonts w:ascii="Prima Serif Std Roman" w:hAnsi="Prima Serif Std Roman" w:eastAsia="Prima Serif Std Roman"/>
                <w:b w:val="0"/>
                <w:sz w:val="17"/>
              </w:rPr>
              <w:t xml:space="preserve"> 和测试中新建用户</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607C47F">
            <w:pPr>
              <w:spacing w:after="0" w:line="252" w:lineRule="auto"/>
              <w:ind w:firstLine="0"/>
            </w:pPr>
            <w:r>
              <w:rPr>
                <w:rFonts w:ascii="Prima Serif Std Roman" w:hAnsi="Prima Serif Std Roman" w:eastAsia="Prima Serif Std Roman"/>
                <w:b w:val="0"/>
                <w:sz w:val="17"/>
              </w:rPr>
              <w:t>登录、鉴权、用户隔离</w:t>
            </w:r>
          </w:p>
        </w:tc>
      </w:tr>
      <w:tr w14:paraId="114D1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9C07DBE">
            <w:pPr>
              <w:spacing w:after="0" w:line="252" w:lineRule="auto"/>
              <w:ind w:firstLine="0"/>
            </w:pPr>
            <w:r>
              <w:rPr>
                <w:rFonts w:ascii="Prima Serif Std Roman" w:hAnsi="Prima Serif Std Roman" w:eastAsia="Prima Serif Std Roman"/>
                <w:b w:val="0"/>
                <w:sz w:val="17"/>
              </w:rPr>
              <w:t>默认家庭与房间</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5666C47">
            <w:pPr>
              <w:spacing w:after="0" w:line="252" w:lineRule="auto"/>
              <w:ind w:firstLine="0"/>
            </w:pPr>
            <w:r>
              <w:rPr>
                <w:rFonts w:ascii="Prima Serif Std Roman" w:hAnsi="Prima Serif Std Roman" w:eastAsia="Prima Serif Std Roman"/>
                <w:b w:val="0"/>
                <w:sz w:val="17"/>
              </w:rPr>
              <w:t>初始化脚本</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E747866">
            <w:pPr>
              <w:spacing w:after="0" w:line="252" w:lineRule="auto"/>
              <w:ind w:firstLine="0"/>
            </w:pPr>
            <w:r>
              <w:rPr>
                <w:rFonts w:ascii="Prima Serif Std Roman" w:hAnsi="Prima Serif Std Roman" w:eastAsia="Prima Serif Std Roman"/>
                <w:b w:val="0"/>
                <w:sz w:val="17"/>
              </w:rPr>
              <w:t>Dashboard、房间列表、设备筛选</w:t>
            </w:r>
          </w:p>
        </w:tc>
      </w:tr>
      <w:tr w14:paraId="425B6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D36C329">
            <w:pPr>
              <w:spacing w:after="0" w:line="252" w:lineRule="auto"/>
              <w:ind w:firstLine="0"/>
            </w:pPr>
            <w:r>
              <w:rPr>
                <w:rFonts w:ascii="Prima Serif Std Roman" w:hAnsi="Prima Serif Std Roman" w:eastAsia="Prima Serif Std Roman"/>
                <w:b w:val="0"/>
                <w:sz w:val="17"/>
              </w:rPr>
              <w:t>虚拟设备</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F9558E4">
            <w:pPr>
              <w:spacing w:after="0" w:line="252" w:lineRule="auto"/>
              <w:ind w:firstLine="0"/>
            </w:pPr>
            <w:r>
              <w:rPr>
                <w:rFonts w:ascii="Prima Serif Std Roman" w:hAnsi="Prima Serif Std Roman" w:eastAsia="Prima Serif Std Roman"/>
                <w:b w:val="0"/>
                <w:sz w:val="17"/>
              </w:rPr>
              <w:t>20 个初始化设备</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4127E8A">
            <w:pPr>
              <w:spacing w:after="0" w:line="252" w:lineRule="auto"/>
              <w:ind w:firstLine="0"/>
            </w:pPr>
            <w:r>
              <w:rPr>
                <w:rFonts w:ascii="Prima Serif Std Roman" w:hAnsi="Prima Serif Std Roman" w:eastAsia="Prima Serif Std Roman"/>
                <w:b w:val="0"/>
                <w:sz w:val="17"/>
              </w:rPr>
              <w:t>手动控制、参数调节、场景、状态历史</w:t>
            </w:r>
          </w:p>
        </w:tc>
      </w:tr>
      <w:tr w14:paraId="7459C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F91E09A">
            <w:pPr>
              <w:spacing w:after="0" w:line="252" w:lineRule="auto"/>
              <w:ind w:firstLine="0"/>
            </w:pPr>
            <w:r>
              <w:rPr>
                <w:rFonts w:ascii="Prima Serif Std Roman" w:hAnsi="Prima Serif Std Roman" w:eastAsia="Prima Serif Std Roman"/>
                <w:b w:val="0"/>
                <w:sz w:val="17"/>
              </w:rPr>
              <w:t>场景</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7B52A5F">
            <w:pPr>
              <w:spacing w:after="0" w:line="252" w:lineRule="auto"/>
              <w:ind w:firstLine="0"/>
            </w:pPr>
            <w:r>
              <w:rPr>
                <w:rFonts w:ascii="Prima Serif Std Roman" w:hAnsi="Prima Serif Std Roman" w:eastAsia="Prima Serif Std Roman"/>
                <w:b w:val="0"/>
                <w:sz w:val="17"/>
              </w:rPr>
              <w:t>回家模式、睡眠模式、离家模式</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65F377E">
            <w:pPr>
              <w:spacing w:after="0" w:line="252" w:lineRule="auto"/>
              <w:ind w:firstLine="0"/>
            </w:pPr>
            <w:r>
              <w:rPr>
                <w:rFonts w:ascii="Prima Serif Std Roman" w:hAnsi="Prima Serif Std Roman" w:eastAsia="Prima Serif Std Roman"/>
                <w:b w:val="0"/>
                <w:sz w:val="17"/>
              </w:rPr>
              <w:t>场景列表、场景执行、指令触发</w:t>
            </w:r>
          </w:p>
        </w:tc>
      </w:tr>
      <w:tr w14:paraId="21EAD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11DEED5">
            <w:pPr>
              <w:spacing w:after="0" w:line="252" w:lineRule="auto"/>
              <w:ind w:firstLine="0"/>
            </w:pPr>
            <w:r>
              <w:rPr>
                <w:rFonts w:ascii="Prima Serif Std Roman" w:hAnsi="Prima Serif Std Roman" w:eastAsia="Prima Serif Std Roman"/>
                <w:b w:val="0"/>
                <w:sz w:val="17"/>
              </w:rPr>
              <w:t>提醒</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C59D8B4">
            <w:pPr>
              <w:spacing w:after="0" w:line="252" w:lineRule="auto"/>
              <w:ind w:firstLine="0"/>
            </w:pPr>
            <w:r>
              <w:rPr>
                <w:rFonts w:ascii="Prima Serif Std Roman" w:hAnsi="Prima Serif Std Roman" w:eastAsia="Prima Serif Std Roman"/>
                <w:b w:val="0"/>
                <w:sz w:val="17"/>
              </w:rPr>
              <w:t>测试动态创建</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2070224">
            <w:pPr>
              <w:spacing w:after="0" w:line="252" w:lineRule="auto"/>
              <w:ind w:firstLine="0"/>
            </w:pPr>
            <w:r>
              <w:rPr>
                <w:rFonts w:ascii="Prima Serif Std Roman" w:hAnsi="Prima Serif Std Roman" w:eastAsia="Prima Serif Std Roman"/>
                <w:b w:val="0"/>
                <w:sz w:val="17"/>
              </w:rPr>
              <w:t>CRUD、指令创建提醒、用户隔离</w:t>
            </w:r>
          </w:p>
        </w:tc>
      </w:tr>
      <w:tr w14:paraId="606A9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ECC875A">
            <w:pPr>
              <w:spacing w:after="0" w:line="252" w:lineRule="auto"/>
              <w:ind w:firstLine="0"/>
            </w:pPr>
            <w:r>
              <w:rPr>
                <w:rFonts w:ascii="Prima Serif Std Roman" w:hAnsi="Prima Serif Std Roman" w:eastAsia="Prima Serif Std Roman"/>
                <w:b w:val="0"/>
                <w:sz w:val="17"/>
              </w:rPr>
              <w:t>指令样例</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4E31A8E">
            <w:pPr>
              <w:spacing w:after="0" w:line="252" w:lineRule="auto"/>
              <w:ind w:firstLine="0"/>
            </w:pPr>
            <w:r>
              <w:rPr>
                <w:rFonts w:ascii="Prima Serif Std Roman" w:hAnsi="Prima Serif Std Roman" w:eastAsia="Prima Serif Std Roman"/>
                <w:b w:val="0"/>
                <w:sz w:val="17"/>
              </w:rPr>
              <w:t>测试文件中的中文指令</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954A627">
            <w:pPr>
              <w:spacing w:after="0" w:line="252" w:lineRule="auto"/>
              <w:ind w:firstLine="0"/>
            </w:pPr>
            <w:r>
              <w:rPr>
                <w:rFonts w:ascii="Prima Serif Std Roman" w:hAnsi="Prima Serif Std Roman" w:eastAsia="Prima Serif Std Roman"/>
                <w:b w:val="0"/>
                <w:sz w:val="17"/>
              </w:rPr>
              <w:t>解析、执行、复合指令、方言归一</w:t>
            </w:r>
          </w:p>
        </w:tc>
      </w:tr>
      <w:tr w14:paraId="096DC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8647AAF">
            <w:pPr>
              <w:spacing w:after="0" w:line="252" w:lineRule="auto"/>
              <w:ind w:firstLine="0"/>
            </w:pPr>
            <w:r>
              <w:rPr>
                <w:rFonts w:ascii="Prima Serif Std Roman" w:hAnsi="Prima Serif Std Roman" w:eastAsia="Prima Serif Std Roman"/>
                <w:b w:val="0"/>
                <w:sz w:val="17"/>
              </w:rPr>
              <w:t>ASR 数据</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1752167">
            <w:pPr>
              <w:spacing w:after="0" w:line="252" w:lineRule="auto"/>
              <w:ind w:firstLine="0"/>
            </w:pPr>
            <w:r>
              <w:rPr>
                <w:rFonts w:ascii="Prima Serif Std Roman" w:hAnsi="Prima Serif Std Roman" w:eastAsia="Prima Serif Std Roman"/>
                <w:b w:val="0"/>
                <w:sz w:val="17"/>
              </w:rPr>
              <w:t>Mock 音频、Fake provider 响应、本地配置状态</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DA19126">
            <w:pPr>
              <w:spacing w:after="0" w:line="252" w:lineRule="auto"/>
              <w:ind w:firstLine="0"/>
            </w:pPr>
            <w:r>
              <w:rPr>
                <w:rFonts w:ascii="Prima Serif Std Roman" w:hAnsi="Prima Serif Std Roman" w:eastAsia="Prima Serif Std Roman"/>
                <w:b w:val="0"/>
                <w:sz w:val="17"/>
              </w:rPr>
              <w:t>Mock 识别、Provider 状态、错误分支</w:t>
            </w:r>
          </w:p>
        </w:tc>
      </w:tr>
    </w:tbl>
    <w:p w14:paraId="7514B8FC">
      <w:pPr>
        <w:spacing w:after="80"/>
        <w:ind w:firstLine="0"/>
      </w:pPr>
    </w:p>
    <w:p w14:paraId="73C9D70B">
      <w:pPr>
        <w:pStyle w:val="4"/>
        <w:ind w:firstLine="0"/>
      </w:pPr>
      <w:r>
        <w:rPr>
          <w:rFonts w:ascii="Prima Serif Std Roman" w:hAnsi="Prima Serif Std Roman" w:eastAsia="Prima Serif Std Roman"/>
          <w:b/>
          <w:sz w:val="21"/>
        </w:rPr>
        <w:t>4.4 测试执行顺序</w:t>
      </w:r>
    </w:p>
    <w:p w14:paraId="5C255254">
      <w:pPr>
        <w:pStyle w:val="14"/>
        <w:ind w:firstLine="0"/>
      </w:pPr>
      <w:r>
        <w:rPr>
          <w:rFonts w:ascii="Prima Serif Std Roman" w:hAnsi="Prima Serif Std Roman" w:eastAsia="Prima Serif Std Roman"/>
          <w:b w:val="0"/>
          <w:sz w:val="21"/>
        </w:rPr>
        <w:t xml:space="preserve">后端自动化测试：执行 </w:t>
      </w:r>
      <w:r>
        <w:rPr>
          <w:rFonts w:ascii="Saturday Sans Regular" w:hAnsi="Saturday Sans Regular" w:eastAsia="Saturday Sans Regular"/>
          <w:b w:val="0"/>
          <w:color w:val="505050"/>
          <w:sz w:val="21"/>
        </w:rPr>
        <w:t>.venv\Scripts\python.exe -m pytest</w:t>
      </w:r>
      <w:r>
        <w:rPr>
          <w:rFonts w:ascii="Prima Serif Std Roman" w:hAnsi="Prima Serif Std Roman" w:eastAsia="Prima Serif Std Roman"/>
          <w:b w:val="0"/>
          <w:sz w:val="21"/>
        </w:rPr>
        <w:t>。</w:t>
      </w:r>
    </w:p>
    <w:p w14:paraId="6078743B">
      <w:pPr>
        <w:pStyle w:val="14"/>
        <w:ind w:firstLine="0"/>
      </w:pPr>
      <w:r>
        <w:rPr>
          <w:rFonts w:ascii="Prima Serif Std Roman" w:hAnsi="Prima Serif Std Roman" w:eastAsia="Prima Serif Std Roman"/>
          <w:b w:val="0"/>
          <w:sz w:val="21"/>
        </w:rPr>
        <w:t xml:space="preserve">后端 smoke test：执行 </w:t>
      </w:r>
      <w:r>
        <w:rPr>
          <w:rFonts w:ascii="Saturday Sans Regular" w:hAnsi="Saturday Sans Regular" w:eastAsia="Saturday Sans Regular"/>
          <w:b w:val="0"/>
          <w:color w:val="505050"/>
          <w:sz w:val="21"/>
        </w:rPr>
        <w:t>.venv\Scripts\python.exe scripts\smoke_test.py</w:t>
      </w:r>
      <w:r>
        <w:rPr>
          <w:rFonts w:ascii="Prima Serif Std Roman" w:hAnsi="Prima Serif Std Roman" w:eastAsia="Prima Serif Std Roman"/>
          <w:b w:val="0"/>
          <w:sz w:val="21"/>
        </w:rPr>
        <w:t>。</w:t>
      </w:r>
    </w:p>
    <w:p w14:paraId="7333A9E2">
      <w:pPr>
        <w:pStyle w:val="14"/>
        <w:ind w:firstLine="0"/>
      </w:pPr>
      <w:r>
        <w:rPr>
          <w:rFonts w:ascii="Prima Serif Std Roman" w:hAnsi="Prima Serif Std Roman" w:eastAsia="Prima Serif Std Roman"/>
          <w:b w:val="0"/>
          <w:sz w:val="21"/>
        </w:rPr>
        <w:t xml:space="preserve">前端构建测试：执行 </w:t>
      </w:r>
      <w:r>
        <w:rPr>
          <w:rFonts w:ascii="Saturday Sans Regular" w:hAnsi="Saturday Sans Regular" w:eastAsia="Saturday Sans Regular"/>
          <w:b w:val="0"/>
          <w:color w:val="505050"/>
          <w:sz w:val="21"/>
        </w:rPr>
        <w:t>npm run build</w:t>
      </w:r>
      <w:r>
        <w:rPr>
          <w:rFonts w:ascii="Prima Serif Std Roman" w:hAnsi="Prima Serif Std Roman" w:eastAsia="Prima Serif Std Roman"/>
          <w:b w:val="0"/>
          <w:sz w:val="21"/>
        </w:rPr>
        <w:t>。</w:t>
      </w:r>
    </w:p>
    <w:p w14:paraId="01B915C1">
      <w:pPr>
        <w:pStyle w:val="14"/>
        <w:ind w:firstLine="0"/>
      </w:pPr>
      <w:r>
        <w:rPr>
          <w:rFonts w:ascii="Prima Serif Std Roman" w:hAnsi="Prima Serif Std Roman" w:eastAsia="Prima Serif Std Roman"/>
          <w:b w:val="0"/>
          <w:sz w:val="21"/>
        </w:rPr>
        <w:t xml:space="preserve">页面 smoke 或截图验证：核验 </w:t>
      </w:r>
      <w:r>
        <w:rPr>
          <w:rFonts w:ascii="Saturday Sans Regular" w:hAnsi="Saturday Sans Regular" w:eastAsia="Saturday Sans Regular"/>
          <w:b w:val="0"/>
          <w:color w:val="505050"/>
          <w:sz w:val="21"/>
        </w:rPr>
        <w:t>docs/images/</w:t>
      </w:r>
      <w:r>
        <w:rPr>
          <w:rFonts w:ascii="Prima Serif Std Roman" w:hAnsi="Prima Serif Std Roman" w:eastAsia="Prima Serif Std Roman"/>
          <w:b w:val="0"/>
          <w:sz w:val="21"/>
        </w:rPr>
        <w:t xml:space="preserve"> 中已有页面截图；本轮未重跑浏览器手工操作。</w:t>
      </w:r>
    </w:p>
    <w:p w14:paraId="084C70CA">
      <w:pPr>
        <w:pStyle w:val="14"/>
        <w:ind w:firstLine="0"/>
      </w:pPr>
      <w:r>
        <w:rPr>
          <w:rFonts w:ascii="Prima Serif Std Roman" w:hAnsi="Prima Serif Std Roman" w:eastAsia="Prima Serif Std Roman"/>
          <w:b w:val="0"/>
          <w:sz w:val="21"/>
        </w:rPr>
        <w:t>云端 ASR / Mock / fallback 验证：分开引用配置接口、MockASRProvider、Fake provider 和未配置 fallback 证据。</w:t>
      </w:r>
    </w:p>
    <w:p w14:paraId="60AD75C7">
      <w:pPr>
        <w:pStyle w:val="14"/>
        <w:ind w:firstLine="0"/>
      </w:pPr>
      <w:r>
        <w:rPr>
          <w:rFonts w:ascii="Prima Serif Std Roman" w:hAnsi="Prima Serif Std Roman" w:eastAsia="Prima Serif Std Roman"/>
          <w:b w:val="0"/>
          <w:sz w:val="21"/>
        </w:rPr>
        <w:t>汇总缺陷与限制：区分失败、警告、环境限制和未执行专项。</w:t>
      </w:r>
    </w:p>
    <w:p w14:paraId="03D77A91">
      <w:pPr>
        <w:pStyle w:val="14"/>
        <w:ind w:firstLine="0"/>
      </w:pPr>
      <w:r>
        <w:rPr>
          <w:rFonts w:ascii="Prima Serif Std Roman" w:hAnsi="Prima Serif Std Roman" w:eastAsia="Prima Serif Std Roman"/>
          <w:b w:val="0"/>
          <w:sz w:val="21"/>
        </w:rPr>
        <w:t>生成追踪矩阵和测试结论：承接 FR、NFR、MOD/API/UI/DB/FLOW。</w:t>
      </w:r>
    </w:p>
    <w:p w14:paraId="7E976BB9">
      <w:pPr>
        <w:pStyle w:val="4"/>
        <w:ind w:firstLine="0"/>
      </w:pPr>
      <w:r>
        <w:rPr>
          <w:rFonts w:ascii="Prima Serif Std Roman" w:hAnsi="Prima Serif Std Roman" w:eastAsia="Prima Serif Std Roman"/>
          <w:b/>
          <w:sz w:val="21"/>
        </w:rPr>
        <w:t>4.5 测试证据保存方式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14:paraId="7CB14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5D149E5E">
            <w:pPr>
              <w:spacing w:after="0" w:line="252" w:lineRule="auto"/>
              <w:ind w:firstLine="0"/>
              <w:jc w:val="center"/>
            </w:pPr>
            <w:r>
              <w:rPr>
                <w:rFonts w:ascii="Prima Serif Std Roman" w:hAnsi="Prima Serif Std Roman" w:eastAsia="Prima Serif Std Roman"/>
                <w:b/>
                <w:sz w:val="17"/>
              </w:rPr>
              <w:t>证据类型</w:t>
            </w:r>
          </w:p>
        </w:tc>
        <w:tc>
          <w:tcPr>
            <w:tcW w:w="36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2E84EEBA">
            <w:pPr>
              <w:spacing w:after="0" w:line="252" w:lineRule="auto"/>
              <w:ind w:firstLine="0"/>
              <w:jc w:val="center"/>
            </w:pPr>
            <w:r>
              <w:rPr>
                <w:rFonts w:ascii="Prima Serif Std Roman" w:hAnsi="Prima Serif Std Roman" w:eastAsia="Prima Serif Std Roman"/>
                <w:b/>
                <w:sz w:val="17"/>
              </w:rPr>
              <w:t>保存位置</w:t>
            </w:r>
          </w:p>
        </w:tc>
        <w:tc>
          <w:tcPr>
            <w:tcW w:w="36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690B3CCB">
            <w:pPr>
              <w:spacing w:after="0" w:line="252" w:lineRule="auto"/>
              <w:ind w:firstLine="0"/>
              <w:jc w:val="center"/>
            </w:pPr>
            <w:r>
              <w:rPr>
                <w:rFonts w:ascii="Prima Serif Std Roman" w:hAnsi="Prima Serif Std Roman" w:eastAsia="Prima Serif Std Roman"/>
                <w:b/>
                <w:sz w:val="17"/>
              </w:rPr>
              <w:t>当前状态</w:t>
            </w:r>
          </w:p>
        </w:tc>
      </w:tr>
      <w:tr w14:paraId="45FCB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413B184">
            <w:pPr>
              <w:spacing w:after="0" w:line="252" w:lineRule="auto"/>
              <w:ind w:firstLine="0"/>
            </w:pPr>
            <w:r>
              <w:rPr>
                <w:rFonts w:ascii="Prima Serif Std Roman" w:hAnsi="Prima Serif Std Roman" w:eastAsia="Prima Serif Std Roman"/>
                <w:b w:val="0"/>
                <w:sz w:val="17"/>
              </w:rPr>
              <w:t>pytest 输出摘要</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84929D1">
            <w:pPr>
              <w:spacing w:after="0" w:line="252" w:lineRule="auto"/>
              <w:ind w:firstLine="0"/>
            </w:pPr>
            <w:r>
              <w:rPr>
                <w:rFonts w:ascii="Saturday Sans Regular" w:hAnsi="Saturday Sans Regular" w:eastAsia="Saturday Sans Regular"/>
                <w:b w:val="0"/>
                <w:color w:val="505050"/>
                <w:sz w:val="17"/>
              </w:rPr>
              <w:t>docs/images/pytest_result.txt</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043EB6B">
            <w:pPr>
              <w:spacing w:after="0" w:line="252" w:lineRule="auto"/>
              <w:ind w:firstLine="0"/>
            </w:pPr>
            <w:r>
              <w:rPr>
                <w:rFonts w:ascii="Prima Serif Std Roman" w:hAnsi="Prima Serif Std Roman" w:eastAsia="Prima Serif Std Roman"/>
                <w:b w:val="0"/>
                <w:sz w:val="17"/>
              </w:rPr>
              <w:t>已刷新</w:t>
            </w:r>
          </w:p>
        </w:tc>
      </w:tr>
      <w:tr w14:paraId="5B86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A0F297E">
            <w:pPr>
              <w:spacing w:after="0" w:line="252" w:lineRule="auto"/>
              <w:ind w:firstLine="0"/>
            </w:pPr>
            <w:r>
              <w:rPr>
                <w:rFonts w:ascii="Prima Serif Std Roman" w:hAnsi="Prima Serif Std Roman" w:eastAsia="Prima Serif Std Roman"/>
                <w:b w:val="0"/>
                <w:sz w:val="17"/>
              </w:rPr>
              <w:t>smoke test 输出摘要</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8610189">
            <w:pPr>
              <w:spacing w:after="0" w:line="252" w:lineRule="auto"/>
              <w:ind w:firstLine="0"/>
            </w:pPr>
            <w:r>
              <w:rPr>
                <w:rFonts w:ascii="Saturday Sans Regular" w:hAnsi="Saturday Sans Regular" w:eastAsia="Saturday Sans Regular"/>
                <w:b w:val="0"/>
                <w:color w:val="505050"/>
                <w:sz w:val="17"/>
              </w:rPr>
              <w:t>docs/images/smoke_test_result.txt</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ED488C2">
            <w:pPr>
              <w:spacing w:after="0" w:line="252" w:lineRule="auto"/>
              <w:ind w:firstLine="0"/>
            </w:pPr>
            <w:r>
              <w:rPr>
                <w:rFonts w:ascii="Prima Serif Std Roman" w:hAnsi="Prima Serif Std Roman" w:eastAsia="Prima Serif Std Roman"/>
                <w:b w:val="0"/>
                <w:sz w:val="17"/>
              </w:rPr>
              <w:t>已刷新</w:t>
            </w:r>
          </w:p>
        </w:tc>
      </w:tr>
      <w:tr w14:paraId="73B8D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0A4F142">
            <w:pPr>
              <w:spacing w:after="0" w:line="252" w:lineRule="auto"/>
              <w:ind w:firstLine="0"/>
            </w:pPr>
            <w:r>
              <w:rPr>
                <w:rFonts w:ascii="Prima Serif Std Roman" w:hAnsi="Prima Serif Std Roman" w:eastAsia="Prima Serif Std Roman"/>
                <w:b w:val="0"/>
                <w:sz w:val="17"/>
              </w:rPr>
              <w:t>前端构建输出</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249A6BF">
            <w:pPr>
              <w:spacing w:after="0" w:line="252" w:lineRule="auto"/>
              <w:ind w:firstLine="0"/>
            </w:pPr>
            <w:r>
              <w:rPr>
                <w:rFonts w:ascii="Saturday Sans Regular" w:hAnsi="Saturday Sans Regular" w:eastAsia="Saturday Sans Regular"/>
                <w:b w:val="0"/>
                <w:color w:val="505050"/>
                <w:sz w:val="17"/>
              </w:rPr>
              <w:t>docs/images/frontend_build.txt</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514CE58">
            <w:pPr>
              <w:spacing w:after="0" w:line="252" w:lineRule="auto"/>
              <w:ind w:firstLine="0"/>
            </w:pPr>
            <w:r>
              <w:rPr>
                <w:rFonts w:ascii="Prima Serif Std Roman" w:hAnsi="Prima Serif Std Roman" w:eastAsia="Prima Serif Std Roman"/>
                <w:b w:val="0"/>
                <w:sz w:val="17"/>
              </w:rPr>
              <w:t>已刷新</w:t>
            </w:r>
          </w:p>
        </w:tc>
      </w:tr>
      <w:tr w14:paraId="06F7A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71C4234">
            <w:pPr>
              <w:spacing w:after="0" w:line="252" w:lineRule="auto"/>
              <w:ind w:firstLine="0"/>
            </w:pPr>
            <w:r>
              <w:rPr>
                <w:rFonts w:ascii="Prima Serif Std Roman" w:hAnsi="Prima Serif Std Roman" w:eastAsia="Prima Serif Std Roman"/>
                <w:b w:val="0"/>
                <w:sz w:val="17"/>
              </w:rPr>
              <w:t>页面截图</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B1DD251">
            <w:pPr>
              <w:spacing w:after="0" w:line="252" w:lineRule="auto"/>
              <w:ind w:firstLine="0"/>
            </w:pPr>
            <w:r>
              <w:rPr>
                <w:rFonts w:ascii="Saturday Sans Regular" w:hAnsi="Saturday Sans Regular" w:eastAsia="Saturday Sans Regular"/>
                <w:b w:val="0"/>
                <w:color w:val="505050"/>
                <w:sz w:val="17"/>
              </w:rPr>
              <w:t>docs/images/login_page.png</w:t>
            </w:r>
            <w:r>
              <w:rPr>
                <w:rFonts w:ascii="Prima Serif Std Roman" w:hAnsi="Prima Serif Std Roman" w:eastAsia="Prima Serif Std Roman"/>
                <w:b w:val="0"/>
                <w:sz w:val="17"/>
              </w:rPr>
              <w:t>、</w:t>
            </w:r>
            <w:r>
              <w:rPr>
                <w:rFonts w:ascii="Saturday Sans Regular" w:hAnsi="Saturday Sans Regular" w:eastAsia="Saturday Sans Regular"/>
                <w:b w:val="0"/>
                <w:color w:val="505050"/>
                <w:sz w:val="17"/>
              </w:rPr>
              <w:t>dashboard.png</w:t>
            </w:r>
            <w:r>
              <w:rPr>
                <w:rFonts w:ascii="Prima Serif Std Roman" w:hAnsi="Prima Serif Std Roman" w:eastAsia="Prima Serif Std Roman"/>
                <w:b w:val="0"/>
                <w:sz w:val="17"/>
              </w:rPr>
              <w:t>、</w:t>
            </w:r>
            <w:r>
              <w:rPr>
                <w:rFonts w:ascii="Saturday Sans Regular" w:hAnsi="Saturday Sans Regular" w:eastAsia="Saturday Sans Regular"/>
                <w:b w:val="0"/>
                <w:color w:val="505050"/>
                <w:sz w:val="17"/>
              </w:rPr>
              <w:t>voice_control.png</w:t>
            </w:r>
            <w:r>
              <w:rPr>
                <w:rFonts w:ascii="Prima Serif Std Roman" w:hAnsi="Prima Serif Std Roman" w:eastAsia="Prima Serif Std Roman"/>
                <w:b w:val="0"/>
                <w:sz w:val="17"/>
              </w:rPr>
              <w:t>、</w:t>
            </w:r>
            <w:r>
              <w:rPr>
                <w:rFonts w:ascii="Saturday Sans Regular" w:hAnsi="Saturday Sans Regular" w:eastAsia="Saturday Sans Regular"/>
                <w:b w:val="0"/>
                <w:color w:val="505050"/>
                <w:sz w:val="17"/>
              </w:rPr>
              <w:t>device_control.png</w:t>
            </w:r>
            <w:r>
              <w:rPr>
                <w:rFonts w:ascii="Prima Serif Std Roman" w:hAnsi="Prima Serif Std Roman" w:eastAsia="Prima Serif Std Roman"/>
                <w:b w:val="0"/>
                <w:sz w:val="17"/>
              </w:rPr>
              <w:t>、</w:t>
            </w:r>
            <w:r>
              <w:rPr>
                <w:rFonts w:ascii="Saturday Sans Regular" w:hAnsi="Saturday Sans Regular" w:eastAsia="Saturday Sans Regular"/>
                <w:b w:val="0"/>
                <w:color w:val="505050"/>
                <w:sz w:val="17"/>
              </w:rPr>
              <w:t>command_logs.png</w:t>
            </w:r>
            <w:r>
              <w:rPr>
                <w:rFonts w:ascii="Prima Serif Std Roman" w:hAnsi="Prima Serif Std Roman" w:eastAsia="Prima Serif Std Roman"/>
                <w:b w:val="0"/>
                <w:sz w:val="17"/>
              </w:rPr>
              <w:t>、</w:t>
            </w:r>
            <w:r>
              <w:rPr>
                <w:rFonts w:ascii="Saturday Sans Regular" w:hAnsi="Saturday Sans Regular" w:eastAsia="Saturday Sans Regular"/>
                <w:b w:val="0"/>
                <w:color w:val="505050"/>
                <w:sz w:val="17"/>
              </w:rPr>
              <w:t>reminders.png</w:t>
            </w:r>
            <w:r>
              <w:rPr>
                <w:rFonts w:ascii="Prima Serif Std Roman" w:hAnsi="Prima Serif Std Roman" w:eastAsia="Prima Serif Std Roman"/>
                <w:b w:val="0"/>
                <w:sz w:val="17"/>
              </w:rPr>
              <w:t>、</w:t>
            </w:r>
            <w:r>
              <w:rPr>
                <w:rFonts w:ascii="Saturday Sans Regular" w:hAnsi="Saturday Sans Regular" w:eastAsia="Saturday Sans Regular"/>
                <w:b w:val="0"/>
                <w:color w:val="505050"/>
                <w:sz w:val="17"/>
              </w:rPr>
              <w:t>scenes.png</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285D672">
            <w:pPr>
              <w:spacing w:after="0" w:line="252" w:lineRule="auto"/>
              <w:ind w:firstLine="0"/>
            </w:pPr>
            <w:r>
              <w:rPr>
                <w:rFonts w:ascii="Prima Serif Std Roman" w:hAnsi="Prima Serif Std Roman" w:eastAsia="Prima Serif Std Roman"/>
                <w:b w:val="0"/>
                <w:sz w:val="17"/>
              </w:rPr>
              <w:t>已存在</w:t>
            </w:r>
          </w:p>
        </w:tc>
      </w:tr>
      <w:tr w14:paraId="01D4A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B145161">
            <w:pPr>
              <w:spacing w:after="0" w:line="252" w:lineRule="auto"/>
              <w:ind w:firstLine="0"/>
            </w:pPr>
            <w:r>
              <w:rPr>
                <w:rFonts w:ascii="Prima Serif Std Roman" w:hAnsi="Prima Serif Std Roman" w:eastAsia="Prima Serif Std Roman"/>
                <w:b w:val="0"/>
                <w:sz w:val="17"/>
              </w:rPr>
              <w:t>UML 与流程图</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3EDCFB1">
            <w:pPr>
              <w:spacing w:after="0" w:line="252" w:lineRule="auto"/>
              <w:ind w:firstLine="0"/>
            </w:pPr>
            <w:r>
              <w:rPr>
                <w:rFonts w:ascii="Saturday Sans Regular" w:hAnsi="Saturday Sans Regular" w:eastAsia="Saturday Sans Regular"/>
                <w:b w:val="0"/>
                <w:color w:val="505050"/>
                <w:sz w:val="17"/>
              </w:rPr>
              <w:t>docs/diagrams/*.puml</w:t>
            </w:r>
            <w:r>
              <w:rPr>
                <w:rFonts w:ascii="Prima Serif Std Roman" w:hAnsi="Prima Serif Std Roman" w:eastAsia="Prima Serif Std Roman"/>
                <w:b w:val="0"/>
                <w:sz w:val="17"/>
              </w:rPr>
              <w:t>、</w:t>
            </w:r>
            <w:r>
              <w:rPr>
                <w:rFonts w:ascii="Saturday Sans Regular" w:hAnsi="Saturday Sans Regular" w:eastAsia="Saturday Sans Regular"/>
                <w:b w:val="0"/>
                <w:color w:val="505050"/>
                <w:sz w:val="17"/>
              </w:rPr>
              <w:t>docs/diagrams/*.png</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425058D">
            <w:pPr>
              <w:spacing w:after="0" w:line="252" w:lineRule="auto"/>
              <w:ind w:firstLine="0"/>
            </w:pPr>
            <w:r>
              <w:rPr>
                <w:rFonts w:ascii="Prima Serif Std Roman" w:hAnsi="Prima Serif Std Roman" w:eastAsia="Prima Serif Std Roman"/>
                <w:b w:val="0"/>
                <w:sz w:val="17"/>
              </w:rPr>
              <w:t>已存在</w:t>
            </w:r>
          </w:p>
        </w:tc>
      </w:tr>
      <w:tr w14:paraId="1CAC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688F88C">
            <w:pPr>
              <w:spacing w:after="0" w:line="252" w:lineRule="auto"/>
              <w:ind w:firstLine="0"/>
            </w:pPr>
            <w:r>
              <w:rPr>
                <w:rFonts w:ascii="Prima Serif Std Roman" w:hAnsi="Prima Serif Std Roman" w:eastAsia="Prima Serif Std Roman"/>
                <w:b w:val="0"/>
                <w:sz w:val="17"/>
              </w:rPr>
              <w:t>未执行项说明</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B65C1F8">
            <w:pPr>
              <w:spacing w:after="0" w:line="252" w:lineRule="auto"/>
              <w:ind w:firstLine="0"/>
            </w:pPr>
            <w:r>
              <w:rPr>
                <w:rFonts w:ascii="Prima Serif Std Roman" w:hAnsi="Prima Serif Std Roman" w:eastAsia="Prima Serif Std Roman"/>
                <w:b w:val="0"/>
                <w:sz w:val="17"/>
              </w:rPr>
              <w:t>本文档第 9、10、13 章</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B01BF8F">
            <w:pPr>
              <w:spacing w:after="0" w:line="252" w:lineRule="auto"/>
              <w:ind w:firstLine="0"/>
            </w:pPr>
            <w:r>
              <w:rPr>
                <w:rFonts w:ascii="Prima Serif Std Roman" w:hAnsi="Prima Serif Std Roman" w:eastAsia="Prima Serif Std Roman"/>
                <w:b w:val="0"/>
                <w:sz w:val="17"/>
              </w:rPr>
              <w:t>已记录</w:t>
            </w:r>
          </w:p>
        </w:tc>
      </w:tr>
    </w:tbl>
    <w:p w14:paraId="76E58BBA">
      <w:pPr>
        <w:spacing w:after="80"/>
        <w:ind w:firstLine="0"/>
      </w:pPr>
    </w:p>
    <w:p w14:paraId="327163A6">
      <w:pPr>
        <w:pStyle w:val="3"/>
        <w:pBdr>
          <w:bottom w:val="single" w:color="D9EAF7" w:sz="6" w:space="1"/>
        </w:pBdr>
        <w:ind w:firstLine="0"/>
      </w:pPr>
      <w:r>
        <w:rPr>
          <w:rFonts w:ascii="Prima Serif Std Roman" w:hAnsi="Prima Serif Std Roman" w:eastAsia="Prima Serif Std Roman"/>
          <w:b/>
          <w:sz w:val="21"/>
        </w:rPr>
        <w:t>5 测试范围与不测试范围</w:t>
      </w:r>
    </w:p>
    <w:p w14:paraId="2DFD38D8">
      <w:pPr>
        <w:pStyle w:val="4"/>
        <w:ind w:firstLine="0"/>
      </w:pPr>
      <w:r>
        <w:rPr>
          <w:rFonts w:ascii="Prima Serif Std Roman" w:hAnsi="Prima Serif Std Roman" w:eastAsia="Prima Serif Std Roman"/>
          <w:b/>
          <w:sz w:val="21"/>
        </w:rPr>
        <w:t>5.1 已纳入测试范围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14:paraId="25240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65D31EE8">
            <w:pPr>
              <w:spacing w:after="0" w:line="252" w:lineRule="auto"/>
              <w:ind w:firstLine="0"/>
              <w:jc w:val="center"/>
            </w:pPr>
            <w:r>
              <w:rPr>
                <w:rFonts w:ascii="Prima Serif Std Roman" w:hAnsi="Prima Serif Std Roman" w:eastAsia="Prima Serif Std Roman"/>
                <w:b/>
                <w:sz w:val="17"/>
              </w:rPr>
              <w:t>范围</w:t>
            </w:r>
          </w:p>
        </w:tc>
        <w:tc>
          <w:tcPr>
            <w:tcW w:w="36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17672A8E">
            <w:pPr>
              <w:spacing w:after="0" w:line="252" w:lineRule="auto"/>
              <w:ind w:firstLine="0"/>
              <w:jc w:val="center"/>
            </w:pPr>
            <w:r>
              <w:rPr>
                <w:rFonts w:ascii="Prima Serif Std Roman" w:hAnsi="Prima Serif Std Roman" w:eastAsia="Prima Serif Std Roman"/>
                <w:b/>
                <w:sz w:val="17"/>
              </w:rPr>
              <w:t>对应需求</w:t>
            </w:r>
          </w:p>
        </w:tc>
        <w:tc>
          <w:tcPr>
            <w:tcW w:w="36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3E61377C">
            <w:pPr>
              <w:spacing w:after="0" w:line="252" w:lineRule="auto"/>
              <w:ind w:firstLine="0"/>
              <w:jc w:val="center"/>
            </w:pPr>
            <w:r>
              <w:rPr>
                <w:rFonts w:ascii="Prima Serif Std Roman" w:hAnsi="Prima Serif Std Roman" w:eastAsia="Prima Serif Std Roman"/>
                <w:b/>
                <w:sz w:val="17"/>
              </w:rPr>
              <w:t>主要证据</w:t>
            </w:r>
          </w:p>
        </w:tc>
      </w:tr>
      <w:tr w14:paraId="084AB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22CD6C0">
            <w:pPr>
              <w:spacing w:after="0" w:line="252" w:lineRule="auto"/>
              <w:ind w:firstLine="0"/>
            </w:pPr>
            <w:r>
              <w:rPr>
                <w:rFonts w:ascii="Prima Serif Std Roman" w:hAnsi="Prima Serif Std Roman" w:eastAsia="Prima Serif Std Roman"/>
                <w:b w:val="0"/>
                <w:sz w:val="17"/>
              </w:rPr>
              <w:t>用户注册、登录、当前用户、错误密码、未携带 token、无效 token</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6B112ED">
            <w:pPr>
              <w:spacing w:after="0" w:line="252" w:lineRule="auto"/>
              <w:ind w:firstLine="0"/>
            </w:pPr>
            <w:r>
              <w:rPr>
                <w:rFonts w:ascii="Prima Serif Std Roman" w:hAnsi="Prima Serif Std Roman" w:eastAsia="Prima Serif Std Roman"/>
                <w:b w:val="0"/>
                <w:sz w:val="17"/>
              </w:rPr>
              <w:t>FR-001、NFR-001</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A83971D">
            <w:pPr>
              <w:spacing w:after="0" w:line="252" w:lineRule="auto"/>
              <w:ind w:firstLine="0"/>
            </w:pPr>
            <w:r>
              <w:rPr>
                <w:rFonts w:ascii="Saturday Sans Regular" w:hAnsi="Saturday Sans Regular" w:eastAsia="Saturday Sans Regular"/>
                <w:b w:val="0"/>
                <w:color w:val="505050"/>
                <w:sz w:val="17"/>
              </w:rPr>
              <w:t>test_auth_and_devices.py</w:t>
            </w:r>
            <w:r>
              <w:rPr>
                <w:rFonts w:ascii="Prima Serif Std Roman" w:hAnsi="Prima Serif Std Roman" w:eastAsia="Prima Serif Std Roman"/>
                <w:b w:val="0"/>
                <w:sz w:val="17"/>
              </w:rPr>
              <w:t>、pytest</w:t>
            </w:r>
          </w:p>
        </w:tc>
      </w:tr>
      <w:tr w14:paraId="6E5A9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10CF3E2">
            <w:pPr>
              <w:spacing w:after="0" w:line="252" w:lineRule="auto"/>
              <w:ind w:firstLine="0"/>
            </w:pPr>
            <w:r>
              <w:rPr>
                <w:rFonts w:ascii="Prima Serif Std Roman" w:hAnsi="Prima Serif Std Roman" w:eastAsia="Prima Serif Std Roman"/>
                <w:b w:val="0"/>
                <w:sz w:val="17"/>
              </w:rPr>
              <w:t>Dashboard、房间、设备、设备详情、手动状态变更、设备历史</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CB6629F">
            <w:pPr>
              <w:spacing w:after="0" w:line="252" w:lineRule="auto"/>
              <w:ind w:firstLine="0"/>
            </w:pPr>
            <w:r>
              <w:rPr>
                <w:rFonts w:ascii="Prima Serif Std Roman" w:hAnsi="Prima Serif Std Roman" w:eastAsia="Prima Serif Std Roman"/>
                <w:b w:val="0"/>
                <w:sz w:val="17"/>
              </w:rPr>
              <w:t>FR-002、FR-003</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1CBAD94">
            <w:pPr>
              <w:spacing w:after="0" w:line="252" w:lineRule="auto"/>
              <w:ind w:firstLine="0"/>
            </w:pPr>
            <w:r>
              <w:rPr>
                <w:rFonts w:ascii="Saturday Sans Regular" w:hAnsi="Saturday Sans Regular" w:eastAsia="Saturday Sans Regular"/>
                <w:b w:val="0"/>
                <w:color w:val="505050"/>
                <w:sz w:val="17"/>
              </w:rPr>
              <w:t>test_auth_and_devices.py</w:t>
            </w:r>
            <w:r>
              <w:rPr>
                <w:rFonts w:ascii="Prima Serif Std Roman" w:hAnsi="Prima Serif Std Roman" w:eastAsia="Prima Serif Std Roman"/>
                <w:b w:val="0"/>
                <w:sz w:val="17"/>
              </w:rPr>
              <w:t>、smoke</w:t>
            </w:r>
          </w:p>
        </w:tc>
      </w:tr>
      <w:tr w14:paraId="0911E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28A609B">
            <w:pPr>
              <w:spacing w:after="0" w:line="252" w:lineRule="auto"/>
              <w:ind w:firstLine="0"/>
            </w:pPr>
            <w:r>
              <w:rPr>
                <w:rFonts w:ascii="Prima Serif Std Roman" w:hAnsi="Prima Serif Std Roman" w:eastAsia="Prima Serif Std Roman"/>
                <w:b w:val="0"/>
                <w:sz w:val="17"/>
              </w:rPr>
              <w:t>文本指令解析、执行、异常输入、低置信度、参数越界、不支持操作</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1F61CC6">
            <w:pPr>
              <w:spacing w:after="0" w:line="252" w:lineRule="auto"/>
              <w:ind w:firstLine="0"/>
            </w:pPr>
            <w:r>
              <w:rPr>
                <w:rFonts w:ascii="Prima Serif Std Roman" w:hAnsi="Prima Serif Std Roman" w:eastAsia="Prima Serif Std Roman"/>
                <w:b w:val="0"/>
                <w:sz w:val="17"/>
              </w:rPr>
              <w:t>FR-004、FR-006</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548267A">
            <w:pPr>
              <w:spacing w:after="0" w:line="252" w:lineRule="auto"/>
              <w:ind w:firstLine="0"/>
            </w:pPr>
            <w:r>
              <w:rPr>
                <w:rFonts w:ascii="Saturday Sans Regular" w:hAnsi="Saturday Sans Regular" w:eastAsia="Saturday Sans Regular"/>
                <w:b w:val="0"/>
                <w:color w:val="505050"/>
                <w:sz w:val="17"/>
              </w:rPr>
              <w:t>test_command_parse.py</w:t>
            </w:r>
            <w:r>
              <w:rPr>
                <w:rFonts w:ascii="Prima Serif Std Roman" w:hAnsi="Prima Serif Std Roman" w:eastAsia="Prima Serif Std Roman"/>
                <w:b w:val="0"/>
                <w:sz w:val="17"/>
              </w:rPr>
              <w:t>、</w:t>
            </w:r>
            <w:r>
              <w:rPr>
                <w:rFonts w:ascii="Saturday Sans Regular" w:hAnsi="Saturday Sans Regular" w:eastAsia="Saturday Sans Regular"/>
                <w:b w:val="0"/>
                <w:color w:val="505050"/>
                <w:sz w:val="17"/>
              </w:rPr>
              <w:t>test_command_execute.py</w:t>
            </w:r>
          </w:p>
        </w:tc>
      </w:tr>
      <w:tr w14:paraId="6F16D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0E1568B">
            <w:pPr>
              <w:spacing w:after="0" w:line="252" w:lineRule="auto"/>
              <w:ind w:firstLine="0"/>
            </w:pPr>
            <w:r>
              <w:rPr>
                <w:rFonts w:ascii="Prima Serif Std Roman" w:hAnsi="Prima Serif Std Roman" w:eastAsia="Prima Serif Std Roman"/>
                <w:b w:val="0"/>
                <w:sz w:val="17"/>
              </w:rPr>
              <w:t>复合指令、部分成功、歧义保护、批量日志</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539B63A">
            <w:pPr>
              <w:spacing w:after="0" w:line="252" w:lineRule="auto"/>
              <w:ind w:firstLine="0"/>
            </w:pPr>
            <w:r>
              <w:rPr>
                <w:rFonts w:ascii="Prima Serif Std Roman" w:hAnsi="Prima Serif Std Roman" w:eastAsia="Prima Serif Std Roman"/>
                <w:b w:val="0"/>
                <w:sz w:val="17"/>
              </w:rPr>
              <w:t>FR-004、FR-006、FR-007</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AF2A07A">
            <w:pPr>
              <w:spacing w:after="0" w:line="252" w:lineRule="auto"/>
              <w:ind w:firstLine="0"/>
            </w:pPr>
            <w:r>
              <w:rPr>
                <w:rFonts w:ascii="Saturday Sans Regular" w:hAnsi="Saturday Sans Regular" w:eastAsia="Saturday Sans Regular"/>
                <w:b w:val="0"/>
                <w:color w:val="505050"/>
                <w:sz w:val="17"/>
              </w:rPr>
              <w:t>test_multi_command.py</w:t>
            </w:r>
          </w:p>
        </w:tc>
      </w:tr>
      <w:tr w14:paraId="1D90C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357578E">
            <w:pPr>
              <w:spacing w:after="0" w:line="252" w:lineRule="auto"/>
              <w:ind w:firstLine="0"/>
            </w:pPr>
            <w:r>
              <w:rPr>
                <w:rFonts w:ascii="Prima Serif Std Roman" w:hAnsi="Prima Serif Std Roman" w:eastAsia="Prima Serif Std Roman"/>
                <w:b w:val="0"/>
                <w:sz w:val="17"/>
              </w:rPr>
              <w:t>识别文本后纠错、方言归一、Parser 置信度解释</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04669CF">
            <w:pPr>
              <w:spacing w:after="0" w:line="252" w:lineRule="auto"/>
              <w:ind w:firstLine="0"/>
            </w:pPr>
            <w:r>
              <w:rPr>
                <w:rFonts w:ascii="Prima Serif Std Roman" w:hAnsi="Prima Serif Std Roman" w:eastAsia="Prima Serif Std Roman"/>
                <w:b w:val="0"/>
                <w:sz w:val="17"/>
              </w:rPr>
              <w:t>FR-004、FR-005、FR-006</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DBF7AA4">
            <w:pPr>
              <w:spacing w:after="0" w:line="252" w:lineRule="auto"/>
              <w:ind w:firstLine="0"/>
            </w:pPr>
            <w:r>
              <w:rPr>
                <w:rFonts w:ascii="Saturday Sans Regular" w:hAnsi="Saturday Sans Regular" w:eastAsia="Saturday Sans Regular"/>
                <w:b w:val="0"/>
                <w:color w:val="505050"/>
                <w:sz w:val="17"/>
              </w:rPr>
              <w:t>test_asr_post_corrector.py</w:t>
            </w:r>
            <w:r>
              <w:rPr>
                <w:rFonts w:ascii="Prima Serif Std Roman" w:hAnsi="Prima Serif Std Roman" w:eastAsia="Prima Serif Std Roman"/>
                <w:b w:val="0"/>
                <w:sz w:val="17"/>
              </w:rPr>
              <w:t>、</w:t>
            </w:r>
            <w:r>
              <w:rPr>
                <w:rFonts w:ascii="Saturday Sans Regular" w:hAnsi="Saturday Sans Regular" w:eastAsia="Saturday Sans Regular"/>
                <w:b w:val="0"/>
                <w:color w:val="505050"/>
                <w:sz w:val="17"/>
              </w:rPr>
              <w:t>test_dialect_normalizer.py</w:t>
            </w:r>
          </w:p>
        </w:tc>
      </w:tr>
      <w:tr w14:paraId="3C3E8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9CF08F9">
            <w:pPr>
              <w:spacing w:after="0" w:line="252" w:lineRule="auto"/>
              <w:ind w:firstLine="0"/>
            </w:pPr>
            <w:r>
              <w:rPr>
                <w:rFonts w:ascii="Prima Serif Std Roman" w:hAnsi="Prima Serif Std Roman" w:eastAsia="Prima Serif Std Roman"/>
                <w:b w:val="0"/>
                <w:sz w:val="17"/>
              </w:rPr>
              <w:t>Voice Provider、ASR 配置接口、Mock 识别、云端错误分支</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C0F6757">
            <w:pPr>
              <w:spacing w:after="0" w:line="252" w:lineRule="auto"/>
              <w:ind w:firstLine="0"/>
            </w:pPr>
            <w:r>
              <w:rPr>
                <w:rFonts w:ascii="Prima Serif Std Roman" w:hAnsi="Prima Serif Std Roman" w:eastAsia="Prima Serif Std Roman"/>
                <w:b w:val="0"/>
                <w:sz w:val="17"/>
              </w:rPr>
              <w:t>FR-005、NFR-001</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12F9505">
            <w:pPr>
              <w:spacing w:after="0" w:line="252" w:lineRule="auto"/>
              <w:ind w:firstLine="0"/>
            </w:pPr>
            <w:r>
              <w:rPr>
                <w:rFonts w:ascii="Saturday Sans Regular" w:hAnsi="Saturday Sans Regular" w:eastAsia="Saturday Sans Regular"/>
                <w:b w:val="0"/>
                <w:color w:val="505050"/>
                <w:sz w:val="17"/>
              </w:rPr>
              <w:t>test_voice.py</w:t>
            </w:r>
            <w:r>
              <w:rPr>
                <w:rFonts w:ascii="Prima Serif Std Roman" w:hAnsi="Prima Serif Std Roman" w:eastAsia="Prima Serif Std Roman"/>
                <w:b w:val="0"/>
                <w:sz w:val="17"/>
              </w:rPr>
              <w:t>、</w:t>
            </w:r>
            <w:r>
              <w:rPr>
                <w:rFonts w:ascii="Saturday Sans Regular" w:hAnsi="Saturday Sans Regular" w:eastAsia="Saturday Sans Regular"/>
                <w:b w:val="0"/>
                <w:color w:val="505050"/>
                <w:sz w:val="17"/>
              </w:rPr>
              <w:t>test_cloud_asr_provider.py</w:t>
            </w:r>
          </w:p>
        </w:tc>
      </w:tr>
      <w:tr w14:paraId="31456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8C701FD">
            <w:pPr>
              <w:spacing w:after="0" w:line="252" w:lineRule="auto"/>
              <w:ind w:firstLine="0"/>
            </w:pPr>
            <w:r>
              <w:rPr>
                <w:rFonts w:ascii="Prima Serif Std Roman" w:hAnsi="Prima Serif Std Roman" w:eastAsia="Prima Serif Std Roman"/>
                <w:b w:val="0"/>
                <w:sz w:val="17"/>
              </w:rPr>
              <w:t>操作日志摘要与详情</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59336BD">
            <w:pPr>
              <w:spacing w:after="0" w:line="252" w:lineRule="auto"/>
              <w:ind w:firstLine="0"/>
            </w:pPr>
            <w:r>
              <w:rPr>
                <w:rFonts w:ascii="Prima Serif Std Roman" w:hAnsi="Prima Serif Std Roman" w:eastAsia="Prima Serif Std Roman"/>
                <w:b w:val="0"/>
                <w:sz w:val="17"/>
              </w:rPr>
              <w:t>FR-006、NFR-003</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AA45F28">
            <w:pPr>
              <w:spacing w:after="0" w:line="252" w:lineRule="auto"/>
              <w:ind w:firstLine="0"/>
            </w:pPr>
            <w:r>
              <w:rPr>
                <w:rFonts w:ascii="Saturday Sans Regular" w:hAnsi="Saturday Sans Regular" w:eastAsia="Saturday Sans Regular"/>
                <w:b w:val="0"/>
                <w:color w:val="505050"/>
                <w:sz w:val="17"/>
              </w:rPr>
              <w:t>test_command_logs_detail.py</w:t>
            </w:r>
            <w:r>
              <w:rPr>
                <w:rFonts w:ascii="Prima Serif Std Roman" w:hAnsi="Prima Serif Std Roman" w:eastAsia="Prima Serif Std Roman"/>
                <w:b w:val="0"/>
                <w:sz w:val="17"/>
              </w:rPr>
              <w:t>、</w:t>
            </w:r>
            <w:r>
              <w:rPr>
                <w:rFonts w:ascii="Saturday Sans Regular" w:hAnsi="Saturday Sans Regular" w:eastAsia="Saturday Sans Regular"/>
                <w:b w:val="0"/>
                <w:color w:val="505050"/>
                <w:sz w:val="17"/>
              </w:rPr>
              <w:t>test_command_execute.py</w:t>
            </w:r>
          </w:p>
        </w:tc>
      </w:tr>
      <w:tr w14:paraId="15DCC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C8B49D3">
            <w:pPr>
              <w:spacing w:after="0" w:line="252" w:lineRule="auto"/>
              <w:ind w:firstLine="0"/>
            </w:pPr>
            <w:r>
              <w:rPr>
                <w:rFonts w:ascii="Prima Serif Std Roman" w:hAnsi="Prima Serif Std Roman" w:eastAsia="Prima Serif Std Roman"/>
                <w:b w:val="0"/>
                <w:sz w:val="17"/>
              </w:rPr>
              <w:t>提醒、天气、场景</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8BA2626">
            <w:pPr>
              <w:spacing w:after="0" w:line="252" w:lineRule="auto"/>
              <w:ind w:firstLine="0"/>
            </w:pPr>
            <w:r>
              <w:rPr>
                <w:rFonts w:ascii="Prima Serif Std Roman" w:hAnsi="Prima Serif Std Roman" w:eastAsia="Prima Serif Std Roman"/>
                <w:b w:val="0"/>
                <w:sz w:val="17"/>
              </w:rPr>
              <w:t>FR-007</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61FE7A3">
            <w:pPr>
              <w:spacing w:after="0" w:line="252" w:lineRule="auto"/>
              <w:ind w:firstLine="0"/>
            </w:pPr>
            <w:r>
              <w:rPr>
                <w:rFonts w:ascii="Saturday Sans Regular" w:hAnsi="Saturday Sans Regular" w:eastAsia="Saturday Sans Regular"/>
                <w:b w:val="0"/>
                <w:color w:val="505050"/>
                <w:sz w:val="17"/>
              </w:rPr>
              <w:t>test_command_execute.py</w:t>
            </w:r>
            <w:r>
              <w:rPr>
                <w:rFonts w:ascii="Prima Serif Std Roman" w:hAnsi="Prima Serif Std Roman" w:eastAsia="Prima Serif Std Roman"/>
                <w:b w:val="0"/>
                <w:sz w:val="17"/>
              </w:rPr>
              <w:t>、smoke</w:t>
            </w:r>
          </w:p>
        </w:tc>
      </w:tr>
      <w:tr w14:paraId="07A84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14DAAE3">
            <w:pPr>
              <w:spacing w:after="0" w:line="252" w:lineRule="auto"/>
              <w:ind w:firstLine="0"/>
            </w:pPr>
            <w:r>
              <w:rPr>
                <w:rFonts w:ascii="Prima Serif Std Roman" w:hAnsi="Prima Serif Std Roman" w:eastAsia="Prima Serif Std Roman"/>
                <w:b w:val="0"/>
                <w:sz w:val="17"/>
              </w:rPr>
              <w:t>偏好、设备别名、常用指令、学习建议、用户隔离</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A95D022">
            <w:pPr>
              <w:spacing w:after="0" w:line="252" w:lineRule="auto"/>
              <w:ind w:firstLine="0"/>
            </w:pPr>
            <w:r>
              <w:rPr>
                <w:rFonts w:ascii="Prima Serif Std Roman" w:hAnsi="Prima Serif Std Roman" w:eastAsia="Prima Serif Std Roman"/>
                <w:b w:val="0"/>
                <w:sz w:val="17"/>
              </w:rPr>
              <w:t>FR-008、NFR-004</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96DC312">
            <w:pPr>
              <w:spacing w:after="0" w:line="252" w:lineRule="auto"/>
              <w:ind w:firstLine="0"/>
            </w:pPr>
            <w:r>
              <w:rPr>
                <w:rFonts w:ascii="Saturday Sans Regular" w:hAnsi="Saturday Sans Regular" w:eastAsia="Saturday Sans Regular"/>
                <w:b w:val="0"/>
                <w:color w:val="505050"/>
                <w:sz w:val="17"/>
              </w:rPr>
              <w:t>test_personalization.py</w:t>
            </w:r>
            <w:r>
              <w:rPr>
                <w:rFonts w:ascii="Prima Serif Std Roman" w:hAnsi="Prima Serif Std Roman" w:eastAsia="Prima Serif Std Roman"/>
                <w:b w:val="0"/>
                <w:sz w:val="17"/>
              </w:rPr>
              <w:t>、</w:t>
            </w:r>
            <w:r>
              <w:rPr>
                <w:rFonts w:ascii="Saturday Sans Regular" w:hAnsi="Saturday Sans Regular" w:eastAsia="Saturday Sans Regular"/>
                <w:b w:val="0"/>
                <w:color w:val="505050"/>
                <w:sz w:val="17"/>
              </w:rPr>
              <w:t>test_user_data_isolation.py</w:t>
            </w:r>
          </w:p>
        </w:tc>
      </w:tr>
      <w:tr w14:paraId="03DEC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B9D39A3">
            <w:pPr>
              <w:spacing w:after="0" w:line="252" w:lineRule="auto"/>
              <w:ind w:firstLine="0"/>
            </w:pPr>
            <w:r>
              <w:rPr>
                <w:rFonts w:ascii="Prima Serif Std Roman" w:hAnsi="Prima Serif Std Roman" w:eastAsia="Prima Serif Std Roman"/>
                <w:b w:val="0"/>
                <w:sz w:val="17"/>
              </w:rPr>
              <w:t>前端生产构建</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1B54CA0">
            <w:pPr>
              <w:spacing w:after="0" w:line="252" w:lineRule="auto"/>
              <w:ind w:firstLine="0"/>
            </w:pPr>
            <w:r>
              <w:rPr>
                <w:rFonts w:ascii="Prima Serif Std Roman" w:hAnsi="Prima Serif Std Roman" w:eastAsia="Prima Serif Std Roman"/>
                <w:b w:val="0"/>
                <w:sz w:val="17"/>
              </w:rPr>
              <w:t>UI-001 至 UI-007、NFR-005</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35479E7">
            <w:pPr>
              <w:spacing w:after="0" w:line="252" w:lineRule="auto"/>
              <w:ind w:firstLine="0"/>
            </w:pPr>
            <w:r>
              <w:rPr>
                <w:rFonts w:ascii="Saturday Sans Regular" w:hAnsi="Saturday Sans Regular" w:eastAsia="Saturday Sans Regular"/>
                <w:b w:val="0"/>
                <w:color w:val="505050"/>
                <w:sz w:val="17"/>
              </w:rPr>
              <w:t>docs/images/frontend_build.txt</w:t>
            </w:r>
          </w:p>
        </w:tc>
      </w:tr>
    </w:tbl>
    <w:p w14:paraId="3BEEEEB8">
      <w:pPr>
        <w:spacing w:after="80"/>
        <w:ind w:firstLine="0"/>
      </w:pPr>
    </w:p>
    <w:p w14:paraId="18F01BA0">
      <w:pPr>
        <w:pStyle w:val="4"/>
        <w:ind w:firstLine="0"/>
      </w:pPr>
      <w:r>
        <w:rPr>
          <w:rFonts w:ascii="Prima Serif Std Roman" w:hAnsi="Prima Serif Std Roman" w:eastAsia="Prima Serif Std Roman"/>
          <w:b/>
          <w:sz w:val="21"/>
        </w:rPr>
        <w:t>5.2 不测试范围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14:paraId="0D7DA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0337EC96">
            <w:pPr>
              <w:spacing w:after="0" w:line="252" w:lineRule="auto"/>
              <w:ind w:firstLine="0"/>
              <w:jc w:val="center"/>
            </w:pPr>
            <w:r>
              <w:rPr>
                <w:rFonts w:ascii="Prima Serif Std Roman" w:hAnsi="Prima Serif Std Roman" w:eastAsia="Prima Serif Std Roman"/>
                <w:b/>
                <w:sz w:val="17"/>
              </w:rPr>
              <w:t>不测试项</w:t>
            </w:r>
          </w:p>
        </w:tc>
        <w:tc>
          <w:tcPr>
            <w:tcW w:w="36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2FF0F79B">
            <w:pPr>
              <w:spacing w:after="0" w:line="252" w:lineRule="auto"/>
              <w:ind w:firstLine="0"/>
              <w:jc w:val="center"/>
            </w:pPr>
            <w:r>
              <w:rPr>
                <w:rFonts w:ascii="Prima Serif Std Roman" w:hAnsi="Prima Serif Std Roman" w:eastAsia="Prima Serif Std Roman"/>
                <w:b/>
                <w:sz w:val="17"/>
              </w:rPr>
              <w:t>状态</w:t>
            </w:r>
          </w:p>
        </w:tc>
        <w:tc>
          <w:tcPr>
            <w:tcW w:w="36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04E72353">
            <w:pPr>
              <w:spacing w:after="0" w:line="252" w:lineRule="auto"/>
              <w:ind w:firstLine="0"/>
              <w:jc w:val="center"/>
            </w:pPr>
            <w:r>
              <w:rPr>
                <w:rFonts w:ascii="Prima Serif Std Roman" w:hAnsi="Prima Serif Std Roman" w:eastAsia="Prima Serif Std Roman"/>
                <w:b/>
                <w:sz w:val="17"/>
              </w:rPr>
              <w:t>原因</w:t>
            </w:r>
          </w:p>
        </w:tc>
      </w:tr>
      <w:tr w14:paraId="4579A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10AFC28">
            <w:pPr>
              <w:spacing w:after="0" w:line="252" w:lineRule="auto"/>
              <w:ind w:firstLine="0"/>
            </w:pPr>
            <w:r>
              <w:rPr>
                <w:rFonts w:ascii="Prima Serif Std Roman" w:hAnsi="Prima Serif Std Roman" w:eastAsia="Prima Serif Std Roman"/>
                <w:b w:val="0"/>
                <w:sz w:val="17"/>
              </w:rPr>
              <w:t>压力测试和高并发性能测试</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7E54EC4">
            <w:pPr>
              <w:spacing w:after="0" w:line="252" w:lineRule="auto"/>
              <w:ind w:firstLine="0"/>
            </w:pPr>
            <w:r>
              <w:rPr>
                <w:rFonts w:ascii="Prima Serif Std Roman" w:hAnsi="Prima Serif Std Roman" w:eastAsia="Prima Serif Std Roman"/>
                <w:b w:val="0"/>
                <w:sz w:val="17"/>
              </w:rPr>
              <w:t>未执行</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0168664">
            <w:pPr>
              <w:spacing w:after="0" w:line="252" w:lineRule="auto"/>
              <w:ind w:firstLine="0"/>
            </w:pPr>
            <w:r>
              <w:rPr>
                <w:rFonts w:ascii="Prima Serif Std Roman" w:hAnsi="Prima Serif Std Roman" w:eastAsia="Prima Serif Std Roman"/>
                <w:b w:val="0"/>
                <w:sz w:val="17"/>
              </w:rPr>
              <w:t>未建立压测脚本、指标和并发环境</w:t>
            </w:r>
          </w:p>
        </w:tc>
      </w:tr>
      <w:tr w14:paraId="3C1CD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EFA11CC">
            <w:pPr>
              <w:spacing w:after="0" w:line="252" w:lineRule="auto"/>
              <w:ind w:firstLine="0"/>
            </w:pPr>
            <w:r>
              <w:rPr>
                <w:rFonts w:ascii="Prima Serif Std Roman" w:hAnsi="Prima Serif Std Roman" w:eastAsia="Prima Serif Std Roman"/>
                <w:b w:val="0"/>
                <w:sz w:val="17"/>
              </w:rPr>
              <w:t>安全渗透测试、SQL 注入和 XSS 专项</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63C4D8B">
            <w:pPr>
              <w:spacing w:after="0" w:line="252" w:lineRule="auto"/>
              <w:ind w:firstLine="0"/>
            </w:pPr>
            <w:r>
              <w:rPr>
                <w:rFonts w:ascii="Prima Serif Std Roman" w:hAnsi="Prima Serif Std Roman" w:eastAsia="Prima Serif Std Roman"/>
                <w:b w:val="0"/>
                <w:sz w:val="17"/>
              </w:rPr>
              <w:t>未执行</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001E4F4">
            <w:pPr>
              <w:spacing w:after="0" w:line="252" w:lineRule="auto"/>
              <w:ind w:firstLine="0"/>
            </w:pPr>
            <w:r>
              <w:rPr>
                <w:rFonts w:ascii="Prima Serif Std Roman" w:hAnsi="Prima Serif Std Roman" w:eastAsia="Prima Serif Std Roman"/>
                <w:b w:val="0"/>
                <w:sz w:val="17"/>
              </w:rPr>
              <w:t>当前仅做基础鉴权和输入校验测试</w:t>
            </w:r>
          </w:p>
        </w:tc>
      </w:tr>
      <w:tr w14:paraId="4BADC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FDE23D9">
            <w:pPr>
              <w:spacing w:after="0" w:line="252" w:lineRule="auto"/>
              <w:ind w:firstLine="0"/>
            </w:pPr>
            <w:r>
              <w:rPr>
                <w:rFonts w:ascii="Prima Serif Std Roman" w:hAnsi="Prima Serif Std Roman" w:eastAsia="Prima Serif Std Roman"/>
                <w:b w:val="0"/>
                <w:sz w:val="17"/>
              </w:rPr>
              <w:t>多浏览器兼容性矩阵</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652F004">
            <w:pPr>
              <w:spacing w:after="0" w:line="252" w:lineRule="auto"/>
              <w:ind w:firstLine="0"/>
            </w:pPr>
            <w:r>
              <w:rPr>
                <w:rFonts w:ascii="Prima Serif Std Roman" w:hAnsi="Prima Serif Std Roman" w:eastAsia="Prima Serif Std Roman"/>
                <w:b w:val="0"/>
                <w:sz w:val="17"/>
              </w:rPr>
              <w:t>未执行</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2F213FC">
            <w:pPr>
              <w:spacing w:after="0" w:line="252" w:lineRule="auto"/>
              <w:ind w:firstLine="0"/>
            </w:pPr>
            <w:r>
              <w:rPr>
                <w:rFonts w:ascii="Prima Serif Std Roman" w:hAnsi="Prima Serif Std Roman" w:eastAsia="Prima Serif Std Roman"/>
                <w:b w:val="0"/>
                <w:sz w:val="17"/>
              </w:rPr>
              <w:t>本轮未启动多浏览器实机验证</w:t>
            </w:r>
          </w:p>
        </w:tc>
      </w:tr>
      <w:tr w14:paraId="5ED3F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9597ACE">
            <w:pPr>
              <w:spacing w:after="0" w:line="252" w:lineRule="auto"/>
              <w:ind w:firstLine="0"/>
            </w:pPr>
            <w:r>
              <w:rPr>
                <w:rFonts w:ascii="Prima Serif Std Roman" w:hAnsi="Prima Serif Std Roman" w:eastAsia="Prima Serif Std Roman"/>
                <w:b w:val="0"/>
                <w:sz w:val="17"/>
              </w:rPr>
              <w:t>移动端专项适配</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C00417D">
            <w:pPr>
              <w:spacing w:after="0" w:line="252" w:lineRule="auto"/>
              <w:ind w:firstLine="0"/>
            </w:pPr>
            <w:r>
              <w:rPr>
                <w:rFonts w:ascii="Prima Serif Std Roman" w:hAnsi="Prima Serif Std Roman" w:eastAsia="Prima Serif Std Roman"/>
                <w:b w:val="0"/>
                <w:sz w:val="17"/>
              </w:rPr>
              <w:t>未执行</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72426C4">
            <w:pPr>
              <w:spacing w:after="0" w:line="252" w:lineRule="auto"/>
              <w:ind w:firstLine="0"/>
            </w:pPr>
            <w:r>
              <w:rPr>
                <w:rFonts w:ascii="Prima Serif Std Roman" w:hAnsi="Prima Serif Std Roman" w:eastAsia="Prima Serif Std Roman"/>
                <w:b w:val="0"/>
                <w:sz w:val="17"/>
              </w:rPr>
              <w:t>本轮只做前端构建和已有截图核验</w:t>
            </w:r>
          </w:p>
        </w:tc>
      </w:tr>
      <w:tr w14:paraId="6D8F2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495F5C2">
            <w:pPr>
              <w:spacing w:after="0" w:line="252" w:lineRule="auto"/>
              <w:ind w:firstLine="0"/>
            </w:pPr>
            <w:r>
              <w:rPr>
                <w:rFonts w:ascii="Prima Serif Std Roman" w:hAnsi="Prima Serif Std Roman" w:eastAsia="Prima Serif Std Roman"/>
                <w:b w:val="0"/>
                <w:sz w:val="17"/>
              </w:rPr>
              <w:t>真实智能家居硬件控制</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CBA0B7D">
            <w:pPr>
              <w:spacing w:after="0" w:line="252" w:lineRule="auto"/>
              <w:ind w:firstLine="0"/>
            </w:pPr>
            <w:r>
              <w:rPr>
                <w:rFonts w:ascii="Prima Serif Std Roman" w:hAnsi="Prima Serif Std Roman" w:eastAsia="Prima Serif Std Roman"/>
                <w:b w:val="0"/>
                <w:sz w:val="17"/>
              </w:rPr>
              <w:t>未执行</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7B71C12">
            <w:pPr>
              <w:spacing w:after="0" w:line="252" w:lineRule="auto"/>
              <w:ind w:firstLine="0"/>
            </w:pPr>
            <w:r>
              <w:rPr>
                <w:rFonts w:ascii="Prima Serif Std Roman" w:hAnsi="Prima Serif Std Roman" w:eastAsia="Prima Serif Std Roman"/>
                <w:b w:val="0"/>
                <w:sz w:val="17"/>
              </w:rPr>
              <w:t>当前系统使用虚拟设备</w:t>
            </w:r>
          </w:p>
        </w:tc>
      </w:tr>
      <w:tr w14:paraId="4BCAF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06A0C2A">
            <w:pPr>
              <w:spacing w:after="0" w:line="252" w:lineRule="auto"/>
              <w:ind w:firstLine="0"/>
            </w:pPr>
            <w:r>
              <w:rPr>
                <w:rFonts w:ascii="Prima Serif Std Roman" w:hAnsi="Prima Serif Std Roman" w:eastAsia="Prima Serif Std Roman"/>
                <w:b w:val="0"/>
                <w:sz w:val="17"/>
              </w:rPr>
              <w:t>生产环境部署测试</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FB6FFCE">
            <w:pPr>
              <w:spacing w:after="0" w:line="252" w:lineRule="auto"/>
              <w:ind w:firstLine="0"/>
            </w:pPr>
            <w:r>
              <w:rPr>
                <w:rFonts w:ascii="Prima Serif Std Roman" w:hAnsi="Prima Serif Std Roman" w:eastAsia="Prima Serif Std Roman"/>
                <w:b w:val="0"/>
                <w:sz w:val="17"/>
              </w:rPr>
              <w:t>未执行</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7B4CA5E">
            <w:pPr>
              <w:spacing w:after="0" w:line="252" w:lineRule="auto"/>
              <w:ind w:firstLine="0"/>
            </w:pPr>
            <w:r>
              <w:rPr>
                <w:rFonts w:ascii="Prima Serif Std Roman" w:hAnsi="Prima Serif Std Roman" w:eastAsia="Prima Serif Std Roman"/>
                <w:b w:val="0"/>
                <w:sz w:val="17"/>
              </w:rPr>
              <w:t>本轮不部署到生产环境</w:t>
            </w:r>
          </w:p>
        </w:tc>
      </w:tr>
      <w:tr w14:paraId="43433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E6432C8">
            <w:pPr>
              <w:spacing w:after="0" w:line="252" w:lineRule="auto"/>
              <w:ind w:firstLine="0"/>
            </w:pPr>
            <w:r>
              <w:rPr>
                <w:rFonts w:ascii="Prima Serif Std Roman" w:hAnsi="Prima Serif Std Roman" w:eastAsia="Prima Serif Std Roman"/>
                <w:b w:val="0"/>
                <w:sz w:val="17"/>
              </w:rPr>
              <w:t>后台常驻提醒推送</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4D2A732">
            <w:pPr>
              <w:spacing w:after="0" w:line="252" w:lineRule="auto"/>
              <w:ind w:firstLine="0"/>
            </w:pPr>
            <w:r>
              <w:rPr>
                <w:rFonts w:ascii="Prima Serif Std Roman" w:hAnsi="Prima Serif Std Roman" w:eastAsia="Prima Serif Std Roman"/>
                <w:b w:val="0"/>
                <w:sz w:val="17"/>
              </w:rPr>
              <w:t>未执行</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439387D">
            <w:pPr>
              <w:spacing w:after="0" w:line="252" w:lineRule="auto"/>
              <w:ind w:firstLine="0"/>
            </w:pPr>
            <w:r>
              <w:rPr>
                <w:rFonts w:ascii="Prima Serif Std Roman" w:hAnsi="Prima Serif Std Roman" w:eastAsia="Prima Serif Std Roman"/>
                <w:b w:val="0"/>
                <w:sz w:val="17"/>
              </w:rPr>
              <w:t>当前提醒模块只做数据管理</w:t>
            </w:r>
          </w:p>
        </w:tc>
      </w:tr>
      <w:tr w14:paraId="5B99B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C4A4B44">
            <w:pPr>
              <w:spacing w:after="0" w:line="252" w:lineRule="auto"/>
              <w:ind w:firstLine="0"/>
            </w:pPr>
            <w:r>
              <w:rPr>
                <w:rFonts w:ascii="Prima Serif Std Roman" w:hAnsi="Prima Serif Std Roman" w:eastAsia="Prima Serif Std Roman"/>
                <w:b w:val="0"/>
                <w:sz w:val="17"/>
              </w:rPr>
              <w:t>真实云端 ASR 生产级准确率</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4793A24">
            <w:pPr>
              <w:spacing w:after="0" w:line="252" w:lineRule="auto"/>
              <w:ind w:firstLine="0"/>
            </w:pPr>
            <w:r>
              <w:rPr>
                <w:rFonts w:ascii="Prima Serif Std Roman" w:hAnsi="Prima Serif Std Roman" w:eastAsia="Prima Serif Std Roman"/>
                <w:b w:val="0"/>
                <w:sz w:val="17"/>
              </w:rPr>
              <w:t>未执行</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C0EA8A2">
            <w:pPr>
              <w:spacing w:after="0" w:line="252" w:lineRule="auto"/>
              <w:ind w:firstLine="0"/>
            </w:pPr>
            <w:r>
              <w:rPr>
                <w:rFonts w:ascii="Prima Serif Std Roman" w:hAnsi="Prima Serif Std Roman" w:eastAsia="Prima Serif Std Roman"/>
                <w:b w:val="0"/>
                <w:sz w:val="17"/>
              </w:rPr>
              <w:t>无本轮真实外部识别成功证据</w:t>
            </w:r>
          </w:p>
        </w:tc>
      </w:tr>
      <w:tr w14:paraId="57E9F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DF09B93">
            <w:pPr>
              <w:spacing w:after="0" w:line="252" w:lineRule="auto"/>
              <w:ind w:firstLine="0"/>
            </w:pPr>
            <w:r>
              <w:rPr>
                <w:rFonts w:ascii="Prima Serif Std Roman" w:hAnsi="Prima Serif Std Roman" w:eastAsia="Prima Serif Std Roman"/>
                <w:b w:val="0"/>
                <w:sz w:val="17"/>
              </w:rPr>
              <w:t>复杂噪声环境 ASR</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B9805DA">
            <w:pPr>
              <w:spacing w:after="0" w:line="252" w:lineRule="auto"/>
              <w:ind w:firstLine="0"/>
            </w:pPr>
            <w:r>
              <w:rPr>
                <w:rFonts w:ascii="Prima Serif Std Roman" w:hAnsi="Prima Serif Std Roman" w:eastAsia="Prima Serif Std Roman"/>
                <w:b w:val="0"/>
                <w:sz w:val="17"/>
              </w:rPr>
              <w:t>未执行</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58F24DA">
            <w:pPr>
              <w:spacing w:after="0" w:line="252" w:lineRule="auto"/>
              <w:ind w:firstLine="0"/>
            </w:pPr>
            <w:r>
              <w:rPr>
                <w:rFonts w:ascii="Prima Serif Std Roman" w:hAnsi="Prima Serif Std Roman" w:eastAsia="Prima Serif Std Roman"/>
                <w:b w:val="0"/>
                <w:sz w:val="17"/>
              </w:rPr>
              <w:t>无音频样本和噪声测试环境</w:t>
            </w:r>
          </w:p>
        </w:tc>
      </w:tr>
      <w:tr w14:paraId="6A1A8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FEF6935">
            <w:pPr>
              <w:spacing w:after="0" w:line="252" w:lineRule="auto"/>
              <w:ind w:firstLine="0"/>
            </w:pPr>
            <w:r>
              <w:rPr>
                <w:rFonts w:ascii="Prima Serif Std Roman" w:hAnsi="Prima Serif Std Roman" w:eastAsia="Prima Serif Std Roman"/>
                <w:b w:val="0"/>
                <w:sz w:val="17"/>
              </w:rPr>
              <w:t>多厂商 ASR 完整兼容</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B87FD87">
            <w:pPr>
              <w:spacing w:after="0" w:line="252" w:lineRule="auto"/>
              <w:ind w:firstLine="0"/>
            </w:pPr>
            <w:r>
              <w:rPr>
                <w:rFonts w:ascii="Prima Serif Std Roman" w:hAnsi="Prima Serif Std Roman" w:eastAsia="Prima Serif Std Roman"/>
                <w:b w:val="0"/>
                <w:sz w:val="17"/>
              </w:rPr>
              <w:t>未执行</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443A5C4">
            <w:pPr>
              <w:spacing w:after="0" w:line="252" w:lineRule="auto"/>
              <w:ind w:firstLine="0"/>
            </w:pPr>
            <w:r>
              <w:rPr>
                <w:rFonts w:ascii="Prima Serif Std Roman" w:hAnsi="Prima Serif Std Roman" w:eastAsia="Prima Serif Std Roman"/>
                <w:b w:val="0"/>
                <w:sz w:val="17"/>
              </w:rPr>
              <w:t>当前只验证通用框架和 Xunfei 模拟分支</w:t>
            </w:r>
          </w:p>
        </w:tc>
      </w:tr>
      <w:tr w14:paraId="4AC7F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94CF506">
            <w:pPr>
              <w:spacing w:after="0" w:line="252" w:lineRule="auto"/>
              <w:ind w:firstLine="0"/>
            </w:pPr>
            <w:r>
              <w:rPr>
                <w:rFonts w:ascii="Prima Serif Std Roman" w:hAnsi="Prima Serif Std Roman" w:eastAsia="Prima Serif Std Roman"/>
                <w:b w:val="0"/>
                <w:sz w:val="17"/>
              </w:rPr>
              <w:t>7x24 小时可靠性</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BBB4B3C">
            <w:pPr>
              <w:spacing w:after="0" w:line="252" w:lineRule="auto"/>
              <w:ind w:firstLine="0"/>
            </w:pPr>
            <w:r>
              <w:rPr>
                <w:rFonts w:ascii="Prima Serif Std Roman" w:hAnsi="Prima Serif Std Roman" w:eastAsia="Prima Serif Std Roman"/>
                <w:b w:val="0"/>
                <w:sz w:val="17"/>
              </w:rPr>
              <w:t>未执行</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821A2A2">
            <w:pPr>
              <w:spacing w:after="0" w:line="252" w:lineRule="auto"/>
              <w:ind w:firstLine="0"/>
            </w:pPr>
            <w:r>
              <w:rPr>
                <w:rFonts w:ascii="Prima Serif Std Roman" w:hAnsi="Prima Serif Std Roman" w:eastAsia="Prima Serif Std Roman"/>
                <w:b w:val="0"/>
                <w:sz w:val="17"/>
              </w:rPr>
              <w:t>无长期运行记录</w:t>
            </w:r>
          </w:p>
        </w:tc>
      </w:tr>
    </w:tbl>
    <w:p w14:paraId="754A501F">
      <w:pPr>
        <w:spacing w:after="80"/>
        <w:ind w:firstLine="0"/>
      </w:pPr>
    </w:p>
    <w:p w14:paraId="7F2AB4E8">
      <w:pPr>
        <w:pStyle w:val="4"/>
        <w:ind w:firstLine="0"/>
      </w:pPr>
      <w:r>
        <w:rPr>
          <w:rFonts w:ascii="Prima Serif Std Roman" w:hAnsi="Prima Serif Std Roman" w:eastAsia="Prima Serif Std Roman"/>
          <w:b/>
          <w:sz w:val="21"/>
        </w:rPr>
        <w:t>5.3 未执行专项测试及影响</w:t>
      </w:r>
    </w:p>
    <w:p w14:paraId="36FE7858">
      <w:pPr>
        <w:ind w:firstLine="420"/>
      </w:pPr>
      <w:r>
        <w:rPr>
          <w:rFonts w:ascii="Prima Serif Std Roman" w:hAnsi="Prima Serif Std Roman" w:eastAsia="Prima Serif Std Roman"/>
          <w:b w:val="0"/>
          <w:sz w:val="21"/>
        </w:rPr>
        <w:t>未执行专项不阻塞对已执行自动化测试范围的结论，但会限制总体质量结论：本文不能声明系统具备高并发能力、安全攻防能力、多浏览器兼容能力、真实硬件控制能力、生产部署稳定性或真实云端 ASR 质量。</w:t>
      </w:r>
    </w:p>
    <w:p w14:paraId="38500988">
      <w:pPr>
        <w:pStyle w:val="4"/>
        <w:ind w:firstLine="0"/>
      </w:pPr>
      <w:r>
        <w:rPr>
          <w:rFonts w:ascii="Prima Serif Std Roman" w:hAnsi="Prima Serif Std Roman" w:eastAsia="Prima Serif Std Roman"/>
          <w:b/>
          <w:sz w:val="21"/>
        </w:rPr>
        <w:t>5.4 测试风险说明</w:t>
      </w:r>
    </w:p>
    <w:p w14:paraId="25D8D5F6">
      <w:pPr>
        <w:ind w:firstLine="420"/>
      </w:pPr>
      <w:r>
        <w:rPr>
          <w:rFonts w:ascii="Prima Serif Std Roman" w:hAnsi="Prima Serif Std Roman" w:eastAsia="Prima Serif Std Roman"/>
          <w:b w:val="0"/>
          <w:sz w:val="21"/>
        </w:rPr>
        <w:t>当前测试对后端接口和业务规则覆盖较强，对真实浏览器环境、真实外部服务、长期运行和部署形态覆盖不足。后续提交前建议补充浏览器手工记录、真实云端 ASR 联调记录和至少一轮端到端页面操作证据。</w:t>
      </w:r>
    </w:p>
    <w:p w14:paraId="31E242D0">
      <w:pPr>
        <w:pStyle w:val="3"/>
        <w:pBdr>
          <w:bottom w:val="single" w:color="D9EAF7" w:sz="6" w:space="1"/>
        </w:pBdr>
        <w:ind w:firstLine="0"/>
      </w:pPr>
      <w:r>
        <w:rPr>
          <w:rFonts w:ascii="Prima Serif Std Roman" w:hAnsi="Prima Serif Std Roman" w:eastAsia="Prima Serif Std Roman"/>
          <w:b/>
          <w:sz w:val="21"/>
        </w:rPr>
        <w:t>6 测试策略</w:t>
      </w:r>
    </w:p>
    <w:p w14:paraId="4B1371D5">
      <w:pPr>
        <w:pStyle w:val="4"/>
        <w:ind w:firstLine="0"/>
      </w:pPr>
      <w:r>
        <w:rPr>
          <w:rFonts w:ascii="Prima Serif Std Roman" w:hAnsi="Prima Serif Std Roman" w:eastAsia="Prima Serif Std Roman"/>
          <w:b/>
          <w:sz w:val="21"/>
        </w:rPr>
        <w:t>6.1 后端自动化测试策略</w:t>
      </w:r>
    </w:p>
    <w:p w14:paraId="605F3ED3">
      <w:pPr>
        <w:ind w:firstLine="420"/>
      </w:pPr>
      <w:r>
        <w:rPr>
          <w:rFonts w:ascii="Prima Serif Std Roman" w:hAnsi="Prima Serif Std Roman" w:eastAsia="Prima Serif Std Roman"/>
          <w:b w:val="0"/>
          <w:sz w:val="21"/>
        </w:rPr>
        <w:t xml:space="preserve">使用 pytest 和 FastAPI TestClient 对后端接口、服务层和业务流程进行回归验证。每个测试运行在临时 SQLite 数据库上，降低对本地持久化数据的影响。证据以 </w:t>
      </w:r>
      <w:r>
        <w:rPr>
          <w:rFonts w:ascii="Saturday Sans Regular" w:hAnsi="Saturday Sans Regular" w:eastAsia="Saturday Sans Regular"/>
          <w:b w:val="0"/>
          <w:color w:val="505050"/>
          <w:sz w:val="21"/>
        </w:rPr>
        <w:t>docs/images/pytest_result.txt</w:t>
      </w:r>
      <w:r>
        <w:rPr>
          <w:rFonts w:ascii="Prima Serif Std Roman" w:hAnsi="Prima Serif Std Roman" w:eastAsia="Prima Serif Std Roman"/>
          <w:b w:val="0"/>
          <w:sz w:val="21"/>
        </w:rPr>
        <w:t xml:space="preserve"> 为准。</w:t>
      </w:r>
    </w:p>
    <w:p w14:paraId="4251E9E9">
      <w:pPr>
        <w:pStyle w:val="4"/>
        <w:ind w:firstLine="0"/>
      </w:pPr>
      <w:r>
        <w:rPr>
          <w:rFonts w:ascii="Prima Serif Std Roman" w:hAnsi="Prima Serif Std Roman" w:eastAsia="Prima Serif Std Roman"/>
          <w:b/>
          <w:sz w:val="21"/>
        </w:rPr>
        <w:t>6.2 接口测试策略</w:t>
      </w:r>
    </w:p>
    <w:p w14:paraId="556B907A">
      <w:pPr>
        <w:ind w:firstLine="420"/>
      </w:pPr>
      <w:r>
        <w:rPr>
          <w:rFonts w:ascii="Prima Serif Std Roman" w:hAnsi="Prima Serif Std Roman" w:eastAsia="Prima Serif Std Roman"/>
          <w:b w:val="0"/>
          <w:sz w:val="21"/>
        </w:rPr>
        <w:t xml:space="preserve">接口测试覆盖公开接口、受保护接口、统一响应格式、参数校验、未授权访问和业务错误码。主要通过 </w:t>
      </w:r>
      <w:r>
        <w:rPr>
          <w:rFonts w:ascii="Saturday Sans Regular" w:hAnsi="Saturday Sans Regular" w:eastAsia="Saturday Sans Regular"/>
          <w:b w:val="0"/>
          <w:color w:val="505050"/>
          <w:sz w:val="21"/>
        </w:rPr>
        <w:t>client.get/post/patch/delete</w:t>
      </w:r>
      <w:r>
        <w:rPr>
          <w:rFonts w:ascii="Prima Serif Std Roman" w:hAnsi="Prima Serif Std Roman" w:eastAsia="Prima Serif Std Roman"/>
          <w:b w:val="0"/>
          <w:sz w:val="21"/>
        </w:rPr>
        <w:t xml:space="preserve"> 直接调用 </w:t>
      </w:r>
      <w:r>
        <w:rPr>
          <w:rFonts w:ascii="Saturday Sans Regular" w:hAnsi="Saturday Sans Regular" w:eastAsia="Saturday Sans Regular"/>
          <w:b w:val="0"/>
          <w:color w:val="505050"/>
          <w:sz w:val="21"/>
        </w:rPr>
        <w:t>/api/*</w:t>
      </w:r>
      <w:r>
        <w:rPr>
          <w:rFonts w:ascii="Prima Serif Std Roman" w:hAnsi="Prima Serif Std Roman" w:eastAsia="Prima Serif Std Roman"/>
          <w:b w:val="0"/>
          <w:sz w:val="21"/>
        </w:rPr>
        <w:t xml:space="preserve"> 路径，避免绕过路由层。</w:t>
      </w:r>
    </w:p>
    <w:p w14:paraId="14DA3007">
      <w:pPr>
        <w:pStyle w:val="4"/>
        <w:ind w:firstLine="0"/>
      </w:pPr>
      <w:r>
        <w:rPr>
          <w:rFonts w:ascii="Prima Serif Std Roman" w:hAnsi="Prima Serif Std Roman" w:eastAsia="Prima Serif Std Roman"/>
          <w:b/>
          <w:sz w:val="21"/>
        </w:rPr>
        <w:t>6.3 业务流程测试策略</w:t>
      </w:r>
    </w:p>
    <w:p w14:paraId="7B8FA1D1">
      <w:pPr>
        <w:ind w:firstLine="420"/>
      </w:pPr>
      <w:r>
        <w:rPr>
          <w:rFonts w:ascii="Prima Serif Std Roman" w:hAnsi="Prima Serif Std Roman" w:eastAsia="Prima Serif Std Roman"/>
          <w:b w:val="0"/>
          <w:sz w:val="21"/>
        </w:rPr>
        <w:t>业务流程测试围绕登录后进入家庭数据、控制设备、执行指令、写日志、查历史、管理提醒、查询天气、执行场景和应用个性化展开。Smoke test 验证主链路是否能在临时数据库中闭合。</w:t>
      </w:r>
    </w:p>
    <w:p w14:paraId="5DCAD911">
      <w:pPr>
        <w:pStyle w:val="4"/>
        <w:ind w:firstLine="0"/>
      </w:pPr>
      <w:r>
        <w:rPr>
          <w:rFonts w:ascii="Prima Serif Std Roman" w:hAnsi="Prima Serif Std Roman" w:eastAsia="Prima Serif Std Roman"/>
          <w:b/>
          <w:sz w:val="21"/>
        </w:rPr>
        <w:t>6.4 异常输入测试策略</w:t>
      </w:r>
    </w:p>
    <w:p w14:paraId="46644B80">
      <w:pPr>
        <w:ind w:firstLine="420"/>
      </w:pPr>
      <w:r>
        <w:rPr>
          <w:rFonts w:ascii="Prima Serif Std Roman" w:hAnsi="Prima Serif Std Roman" w:eastAsia="Prima Serif Std Roman"/>
          <w:b w:val="0"/>
          <w:sz w:val="21"/>
        </w:rPr>
        <w:t>异常输入覆盖空指令、未知指令、参数越界、枚举非法、不存在房间、不存在设备、不支持操作、低置信度状态改变类指令、云端 ASR 未配置、空音频、缺失音频和不支持音频格式。</w:t>
      </w:r>
    </w:p>
    <w:p w14:paraId="22BF917B">
      <w:pPr>
        <w:pStyle w:val="4"/>
        <w:ind w:firstLine="0"/>
      </w:pPr>
      <w:r>
        <w:rPr>
          <w:rFonts w:ascii="Prima Serif Std Roman" w:hAnsi="Prima Serif Std Roman" w:eastAsia="Prima Serif Std Roman"/>
          <w:b/>
          <w:sz w:val="21"/>
        </w:rPr>
        <w:t>6.5 鉴权边界测试策略</w:t>
      </w:r>
    </w:p>
    <w:p w14:paraId="68F0A0E7">
      <w:pPr>
        <w:ind w:firstLine="420"/>
      </w:pPr>
      <w:r>
        <w:rPr>
          <w:rFonts w:ascii="Prima Serif Std Roman" w:hAnsi="Prima Serif Std Roman" w:eastAsia="Prima Serif Std Roman"/>
          <w:b w:val="0"/>
          <w:sz w:val="21"/>
        </w:rPr>
        <w:t>鉴权测试覆盖错误密码、未携带 token、无效 token、受保护接口拒绝访问、用户数据隔离和 ASR 配置接口鉴权。该策略用于验证基础访问控制，不替代安全渗透专项。</w:t>
      </w:r>
    </w:p>
    <w:p w14:paraId="79C176DC">
      <w:pPr>
        <w:pStyle w:val="4"/>
        <w:ind w:firstLine="0"/>
      </w:pPr>
      <w:r>
        <w:rPr>
          <w:rFonts w:ascii="Prima Serif Std Roman" w:hAnsi="Prima Serif Std Roman" w:eastAsia="Prima Serif Std Roman"/>
          <w:b/>
          <w:sz w:val="21"/>
        </w:rPr>
        <w:t>6.6 前端构建测试策略</w:t>
      </w:r>
    </w:p>
    <w:p w14:paraId="74698A84">
      <w:pPr>
        <w:ind w:firstLine="420"/>
      </w:pPr>
      <w:r>
        <w:rPr>
          <w:rFonts w:ascii="Prima Serif Std Roman" w:hAnsi="Prima Serif Std Roman" w:eastAsia="Prima Serif Std Roman"/>
          <w:b w:val="0"/>
          <w:sz w:val="21"/>
        </w:rPr>
        <w:t xml:space="preserve">前端构建使用 </w:t>
      </w:r>
      <w:r>
        <w:rPr>
          <w:rFonts w:ascii="Saturday Sans Regular" w:hAnsi="Saturday Sans Regular" w:eastAsia="Saturday Sans Regular"/>
          <w:b w:val="0"/>
          <w:color w:val="505050"/>
          <w:sz w:val="21"/>
        </w:rPr>
        <w:t>npm run build</w:t>
      </w:r>
      <w:r>
        <w:rPr>
          <w:rFonts w:ascii="Prima Serif Std Roman" w:hAnsi="Prima Serif Std Roman" w:eastAsia="Prima Serif Std Roman"/>
          <w:b w:val="0"/>
          <w:sz w:val="21"/>
        </w:rPr>
        <w:t xml:space="preserve"> 验证 Vue 3、Vite、Element Plus、Pinia、路由、页面和组件可被生产构建。构建成功不等同于所有页面交互已在浏览器中手工验证。</w:t>
      </w:r>
    </w:p>
    <w:p w14:paraId="50689FA6">
      <w:pPr>
        <w:pStyle w:val="4"/>
        <w:ind w:firstLine="0"/>
      </w:pPr>
      <w:r>
        <w:rPr>
          <w:rFonts w:ascii="Prima Serif Std Roman" w:hAnsi="Prima Serif Std Roman" w:eastAsia="Prima Serif Std Roman"/>
          <w:b/>
          <w:sz w:val="21"/>
        </w:rPr>
        <w:t>6.7 页面 smoke 或手工验证策略</w:t>
      </w:r>
    </w:p>
    <w:p w14:paraId="0DEBBC24">
      <w:pPr>
        <w:ind w:firstLine="420"/>
      </w:pPr>
      <w:r>
        <w:rPr>
          <w:rFonts w:ascii="Prima Serif Std Roman" w:hAnsi="Prima Serif Std Roman" w:eastAsia="Prima Serif Std Roman"/>
          <w:b w:val="0"/>
          <w:sz w:val="21"/>
        </w:rPr>
        <w:t xml:space="preserve">当前引用 </w:t>
      </w:r>
      <w:r>
        <w:rPr>
          <w:rFonts w:ascii="Saturday Sans Regular" w:hAnsi="Saturday Sans Regular" w:eastAsia="Saturday Sans Regular"/>
          <w:b w:val="0"/>
          <w:color w:val="505050"/>
          <w:sz w:val="21"/>
        </w:rPr>
        <w:t>docs/images/</w:t>
      </w:r>
      <w:r>
        <w:rPr>
          <w:rFonts w:ascii="Prima Serif Std Roman" w:hAnsi="Prima Serif Std Roman" w:eastAsia="Prima Serif Std Roman"/>
          <w:b w:val="0"/>
          <w:sz w:val="21"/>
        </w:rPr>
        <w:t xml:space="preserve"> 中已有页面截图作为页面状态证据。本轮未重新启动浏览器手工执行登录、导航、语音、设备、日志、提醒和场景全流程，因此页面手工验证结论标记为待补充验证。</w:t>
      </w:r>
    </w:p>
    <w:p w14:paraId="42C48DFE">
      <w:pPr>
        <w:pStyle w:val="4"/>
        <w:ind w:firstLine="0"/>
      </w:pPr>
      <w:r>
        <w:rPr>
          <w:rFonts w:ascii="Prima Serif Std Roman" w:hAnsi="Prima Serif Std Roman" w:eastAsia="Prima Serif Std Roman"/>
          <w:b/>
          <w:sz w:val="21"/>
        </w:rPr>
        <w:t>6.8 云端 ASR、Mock 与兜底测试策略</w:t>
      </w:r>
    </w:p>
    <w:p w14:paraId="44AB800C">
      <w:pPr>
        <w:ind w:firstLine="420"/>
      </w:pPr>
      <w:r>
        <w:rPr>
          <w:rFonts w:ascii="Prima Serif Std Roman" w:hAnsi="Prima Serif Std Roman" w:eastAsia="Prima Serif Std Roman"/>
          <w:b w:val="0"/>
          <w:sz w:val="21"/>
        </w:rPr>
        <w:t>云端 ASR 相关验证分为五类：配置状态与脱敏、MockASRProvider 测试路径、云端未配置或失败 fallback、Fake provider 模拟通用 cloud/Xunfei 分支、真实外部 ASR 成功识别。前四类已有自动化证据，最后一类本轮未执行。</w:t>
      </w:r>
    </w:p>
    <w:p w14:paraId="550E159C">
      <w:pPr>
        <w:pStyle w:val="4"/>
        <w:ind w:firstLine="0"/>
      </w:pPr>
      <w:r>
        <w:rPr>
          <w:rFonts w:ascii="Prima Serif Std Roman" w:hAnsi="Prima Serif Std Roman" w:eastAsia="Prima Serif Std Roman"/>
          <w:b/>
          <w:sz w:val="21"/>
        </w:rPr>
        <w:t>6.9 回归测试策略</w:t>
      </w:r>
    </w:p>
    <w:p w14:paraId="08DC73DA">
      <w:pPr>
        <w:ind w:firstLine="420"/>
      </w:pPr>
      <w:r>
        <w:rPr>
          <w:rFonts w:ascii="Prima Serif Std Roman" w:hAnsi="Prima Serif Std Roman" w:eastAsia="Prima Serif Std Roman"/>
          <w:b w:val="0"/>
          <w:sz w:val="21"/>
        </w:rPr>
        <w:t xml:space="preserve">本轮新增两条鉴权测试后，先执行 </w:t>
      </w:r>
      <w:r>
        <w:rPr>
          <w:rFonts w:ascii="Saturday Sans Regular" w:hAnsi="Saturday Sans Regular" w:eastAsia="Saturday Sans Regular"/>
          <w:b w:val="0"/>
          <w:color w:val="505050"/>
          <w:sz w:val="21"/>
        </w:rPr>
        <w:t>tests/test_auth_and_devices.py</w:t>
      </w:r>
      <w:r>
        <w:rPr>
          <w:rFonts w:ascii="Prima Serif Std Roman" w:hAnsi="Prima Serif Std Roman" w:eastAsia="Prima Serif Std Roman"/>
          <w:b w:val="0"/>
          <w:sz w:val="21"/>
        </w:rPr>
        <w:t>，再执行全量 pytest，并以全量 187 passed 作为最终回归证据。</w:t>
      </w:r>
    </w:p>
    <w:p w14:paraId="3DC13EB8">
      <w:pPr>
        <w:pStyle w:val="3"/>
        <w:pBdr>
          <w:bottom w:val="single" w:color="D9EAF7" w:sz="6" w:space="1"/>
        </w:pBdr>
        <w:ind w:firstLine="0"/>
      </w:pPr>
      <w:r>
        <w:rPr>
          <w:rFonts w:ascii="Prima Serif Std Roman" w:hAnsi="Prima Serif Std Roman" w:eastAsia="Prima Serif Std Roman"/>
          <w:b/>
          <w:sz w:val="21"/>
        </w:rPr>
        <w:t>7 测试数据</w:t>
      </w:r>
    </w:p>
    <w:p w14:paraId="76C78446">
      <w:pPr>
        <w:pStyle w:val="4"/>
        <w:ind w:firstLine="0"/>
      </w:pPr>
      <w:r>
        <w:rPr>
          <w:rFonts w:ascii="Prima Serif Std Roman" w:hAnsi="Prima Serif Std Roman" w:eastAsia="Prima Serif Std Roman"/>
          <w:b/>
          <w:sz w:val="21"/>
        </w:rPr>
        <w:t>7.1 初始化用户与家庭数据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14:paraId="57EA4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59863890">
            <w:pPr>
              <w:spacing w:after="0" w:line="252" w:lineRule="auto"/>
              <w:ind w:firstLine="0"/>
              <w:jc w:val="center"/>
            </w:pPr>
            <w:r>
              <w:rPr>
                <w:rFonts w:ascii="Prima Serif Std Roman" w:hAnsi="Prima Serif Std Roman" w:eastAsia="Prima Serif Std Roman"/>
                <w:b/>
                <w:sz w:val="17"/>
              </w:rPr>
              <w:t>数据</w:t>
            </w:r>
          </w:p>
        </w:tc>
        <w:tc>
          <w:tcPr>
            <w:tcW w:w="36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158FDE87">
            <w:pPr>
              <w:spacing w:after="0" w:line="252" w:lineRule="auto"/>
              <w:ind w:firstLine="0"/>
              <w:jc w:val="center"/>
            </w:pPr>
            <w:r>
              <w:rPr>
                <w:rFonts w:ascii="Prima Serif Std Roman" w:hAnsi="Prima Serif Std Roman" w:eastAsia="Prima Serif Std Roman"/>
                <w:b/>
                <w:sz w:val="17"/>
              </w:rPr>
              <w:t>来源</w:t>
            </w:r>
          </w:p>
        </w:tc>
        <w:tc>
          <w:tcPr>
            <w:tcW w:w="36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2CA54240">
            <w:pPr>
              <w:spacing w:after="0" w:line="252" w:lineRule="auto"/>
              <w:ind w:firstLine="0"/>
              <w:jc w:val="center"/>
            </w:pPr>
            <w:r>
              <w:rPr>
                <w:rFonts w:ascii="Prima Serif Std Roman" w:hAnsi="Prima Serif Std Roman" w:eastAsia="Prima Serif Std Roman"/>
                <w:b/>
                <w:sz w:val="17"/>
              </w:rPr>
              <w:t>使用场景</w:t>
            </w:r>
          </w:p>
        </w:tc>
      </w:tr>
      <w:tr w14:paraId="5803F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6D9512D">
            <w:pPr>
              <w:spacing w:after="0" w:line="252" w:lineRule="auto"/>
              <w:ind w:firstLine="0"/>
            </w:pPr>
            <w:r>
              <w:rPr>
                <w:rFonts w:ascii="Saturday Sans Regular" w:hAnsi="Saturday Sans Regular" w:eastAsia="Saturday Sans Regular"/>
                <w:b w:val="0"/>
                <w:color w:val="505050"/>
                <w:sz w:val="17"/>
              </w:rPr>
              <w:t>testuser / test123456</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BCB84AD">
            <w:pPr>
              <w:spacing w:after="0" w:line="252" w:lineRule="auto"/>
              <w:ind w:firstLine="0"/>
            </w:pPr>
            <w:r>
              <w:rPr>
                <w:rFonts w:ascii="Prima Serif Std Roman" w:hAnsi="Prima Serif Std Roman" w:eastAsia="Prima Serif Std Roman"/>
                <w:b w:val="0"/>
                <w:sz w:val="17"/>
              </w:rPr>
              <w:t>初始化脚本</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BC80085">
            <w:pPr>
              <w:spacing w:after="0" w:line="252" w:lineRule="auto"/>
              <w:ind w:firstLine="0"/>
            </w:pPr>
            <w:r>
              <w:rPr>
                <w:rFonts w:ascii="Prima Serif Std Roman" w:hAnsi="Prima Serif Std Roman" w:eastAsia="Prima Serif Std Roman"/>
                <w:b w:val="0"/>
                <w:sz w:val="17"/>
              </w:rPr>
              <w:t>登录、主流程、smoke test</w:t>
            </w:r>
          </w:p>
        </w:tc>
      </w:tr>
      <w:tr w14:paraId="263F3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329416E">
            <w:pPr>
              <w:spacing w:after="0" w:line="252" w:lineRule="auto"/>
              <w:ind w:firstLine="0"/>
            </w:pPr>
            <w:r>
              <w:rPr>
                <w:rFonts w:ascii="Prima Serif Std Roman" w:hAnsi="Prima Serif Std Roman" w:eastAsia="Prima Serif Std Roman"/>
                <w:b w:val="0"/>
                <w:sz w:val="17"/>
              </w:rPr>
              <w:t>新注册用户</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93B7281">
            <w:pPr>
              <w:spacing w:after="0" w:line="252" w:lineRule="auto"/>
              <w:ind w:firstLine="0"/>
            </w:pPr>
            <w:r>
              <w:rPr>
                <w:rFonts w:ascii="Prima Serif Std Roman" w:hAnsi="Prima Serif Std Roman" w:eastAsia="Prima Serif Std Roman"/>
                <w:b w:val="0"/>
                <w:sz w:val="17"/>
              </w:rPr>
              <w:t>pytest 动态创建</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F2F7A7D">
            <w:pPr>
              <w:spacing w:after="0" w:line="252" w:lineRule="auto"/>
              <w:ind w:firstLine="0"/>
            </w:pPr>
            <w:r>
              <w:rPr>
                <w:rFonts w:ascii="Prima Serif Std Roman" w:hAnsi="Prima Serif Std Roman" w:eastAsia="Prima Serif Std Roman"/>
                <w:b w:val="0"/>
                <w:sz w:val="17"/>
              </w:rPr>
              <w:t>注册、跨用户隔离</w:t>
            </w:r>
          </w:p>
        </w:tc>
      </w:tr>
      <w:tr w14:paraId="4AA5E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9C4E718">
            <w:pPr>
              <w:spacing w:after="0" w:line="252" w:lineRule="auto"/>
              <w:ind w:firstLine="0"/>
            </w:pPr>
            <w:r>
              <w:rPr>
                <w:rFonts w:ascii="Prima Serif Std Roman" w:hAnsi="Prima Serif Std Roman" w:eastAsia="Prima Serif Std Roman"/>
                <w:b w:val="0"/>
                <w:sz w:val="17"/>
              </w:rPr>
              <w:t>默认家庭</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C684C93">
            <w:pPr>
              <w:spacing w:after="0" w:line="252" w:lineRule="auto"/>
              <w:ind w:firstLine="0"/>
            </w:pPr>
            <w:r>
              <w:rPr>
                <w:rFonts w:ascii="Prima Serif Std Roman" w:hAnsi="Prima Serif Std Roman" w:eastAsia="Prima Serif Std Roman"/>
                <w:b w:val="0"/>
                <w:sz w:val="17"/>
              </w:rPr>
              <w:t>初始化脚本</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30B34D3">
            <w:pPr>
              <w:spacing w:after="0" w:line="252" w:lineRule="auto"/>
              <w:ind w:firstLine="0"/>
            </w:pPr>
            <w:r>
              <w:rPr>
                <w:rFonts w:ascii="Prima Serif Std Roman" w:hAnsi="Prima Serif Std Roman" w:eastAsia="Prima Serif Std Roman"/>
                <w:b w:val="0"/>
                <w:sz w:val="17"/>
              </w:rPr>
              <w:t>房间、设备、场景归属</w:t>
            </w:r>
          </w:p>
        </w:tc>
      </w:tr>
    </w:tbl>
    <w:p w14:paraId="689174D8">
      <w:pPr>
        <w:spacing w:after="80"/>
        <w:ind w:firstLine="0"/>
      </w:pPr>
    </w:p>
    <w:p w14:paraId="21F77DF2">
      <w:pPr>
        <w:pStyle w:val="4"/>
        <w:ind w:firstLine="0"/>
      </w:pPr>
      <w:r>
        <w:rPr>
          <w:rFonts w:ascii="Prima Serif Std Roman" w:hAnsi="Prima Serif Std Roman" w:eastAsia="Prima Serif Std Roman"/>
          <w:b/>
          <w:sz w:val="21"/>
        </w:rPr>
        <w:t>7.2 房间与虚拟设备数据</w:t>
      </w:r>
    </w:p>
    <w:p w14:paraId="053B10D6">
      <w:pPr>
        <w:ind w:firstLine="420"/>
      </w:pPr>
      <w:r>
        <w:rPr>
          <w:rFonts w:ascii="Prima Serif Std Roman" w:hAnsi="Prima Serif Std Roman" w:eastAsia="Prima Serif Std Roman"/>
          <w:b w:val="0"/>
          <w:sz w:val="21"/>
        </w:rPr>
        <w:t>初始化房间为客厅、卧室、厨房、书房。初始化设备共 20 个，覆盖灯、空调、电视、窗帘、扫地机器人、音箱、床头灯、加湿器、排风扇、冰箱、烟雾传感器、台灯、空气净化器和智能插座等虚拟设备。</w:t>
      </w:r>
    </w:p>
    <w:p w14:paraId="4C4EAB89">
      <w:pPr>
        <w:pStyle w:val="4"/>
        <w:ind w:firstLine="0"/>
      </w:pPr>
      <w:r>
        <w:rPr>
          <w:rFonts w:ascii="Prima Serif Std Roman" w:hAnsi="Prima Serif Std Roman" w:eastAsia="Prima Serif Std Roman"/>
          <w:b/>
          <w:sz w:val="21"/>
        </w:rPr>
        <w:t>7.3 指令测试数据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14:paraId="6CD74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527325FD">
            <w:pPr>
              <w:spacing w:after="0" w:line="252" w:lineRule="auto"/>
              <w:ind w:firstLine="0"/>
              <w:jc w:val="center"/>
            </w:pPr>
            <w:r>
              <w:rPr>
                <w:rFonts w:ascii="Prima Serif Std Roman" w:hAnsi="Prima Serif Std Roman" w:eastAsia="Prima Serif Std Roman"/>
                <w:b/>
                <w:sz w:val="17"/>
              </w:rPr>
              <w:t>类型</w:t>
            </w:r>
          </w:p>
        </w:tc>
        <w:tc>
          <w:tcPr>
            <w:tcW w:w="36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4A640DA1">
            <w:pPr>
              <w:spacing w:after="0" w:line="252" w:lineRule="auto"/>
              <w:ind w:firstLine="0"/>
              <w:jc w:val="center"/>
            </w:pPr>
            <w:r>
              <w:rPr>
                <w:rFonts w:ascii="Prima Serif Std Roman" w:hAnsi="Prima Serif Std Roman" w:eastAsia="Prima Serif Std Roman"/>
                <w:b/>
                <w:sz w:val="17"/>
              </w:rPr>
              <w:t>样例</w:t>
            </w:r>
          </w:p>
        </w:tc>
        <w:tc>
          <w:tcPr>
            <w:tcW w:w="36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74436630">
            <w:pPr>
              <w:spacing w:after="0" w:line="252" w:lineRule="auto"/>
              <w:ind w:firstLine="0"/>
              <w:jc w:val="center"/>
            </w:pPr>
            <w:r>
              <w:rPr>
                <w:rFonts w:ascii="Prima Serif Std Roman" w:hAnsi="Prima Serif Std Roman" w:eastAsia="Prima Serif Std Roman"/>
                <w:b/>
                <w:sz w:val="17"/>
              </w:rPr>
              <w:t>覆盖点</w:t>
            </w:r>
          </w:p>
        </w:tc>
      </w:tr>
      <w:tr w14:paraId="483D9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9C180FA">
            <w:pPr>
              <w:spacing w:after="0" w:line="252" w:lineRule="auto"/>
              <w:ind w:firstLine="0"/>
            </w:pPr>
            <w:r>
              <w:rPr>
                <w:rFonts w:ascii="Prima Serif Std Roman" w:hAnsi="Prima Serif Std Roman" w:eastAsia="Prima Serif Std Roman"/>
                <w:b w:val="0"/>
                <w:sz w:val="17"/>
              </w:rPr>
              <w:t>开关控制</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A5F6FB0">
            <w:pPr>
              <w:spacing w:after="0" w:line="252" w:lineRule="auto"/>
              <w:ind w:firstLine="0"/>
            </w:pPr>
            <w:r>
              <w:rPr>
                <w:rFonts w:ascii="Prima Serif Std Roman" w:hAnsi="Prima Serif Std Roman" w:eastAsia="Prima Serif Std Roman"/>
                <w:b w:val="0"/>
                <w:sz w:val="17"/>
              </w:rPr>
              <w:t>打开客厅灯、关闭卧室空调</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E9F03FB">
            <w:pPr>
              <w:spacing w:after="0" w:line="252" w:lineRule="auto"/>
              <w:ind w:firstLine="0"/>
            </w:pPr>
            <w:r>
              <w:rPr>
                <w:rFonts w:ascii="Saturday Sans Regular" w:hAnsi="Saturday Sans Regular" w:eastAsia="Saturday Sans Regular"/>
                <w:b w:val="0"/>
                <w:color w:val="505050"/>
                <w:sz w:val="17"/>
              </w:rPr>
              <w:t>turn_on</w:t>
            </w:r>
            <w:r>
              <w:rPr>
                <w:rFonts w:ascii="Prima Serif Std Roman" w:hAnsi="Prima Serif Std Roman" w:eastAsia="Prima Serif Std Roman"/>
                <w:b w:val="0"/>
                <w:sz w:val="17"/>
              </w:rPr>
              <w:t>、</w:t>
            </w:r>
            <w:r>
              <w:rPr>
                <w:rFonts w:ascii="Saturday Sans Regular" w:hAnsi="Saturday Sans Regular" w:eastAsia="Saturday Sans Regular"/>
                <w:b w:val="0"/>
                <w:color w:val="505050"/>
                <w:sz w:val="17"/>
              </w:rPr>
              <w:t>turn_off</w:t>
            </w:r>
          </w:p>
        </w:tc>
      </w:tr>
      <w:tr w14:paraId="28A1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2966021">
            <w:pPr>
              <w:spacing w:after="0" w:line="252" w:lineRule="auto"/>
              <w:ind w:firstLine="0"/>
            </w:pPr>
            <w:r>
              <w:rPr>
                <w:rFonts w:ascii="Prima Serif Std Roman" w:hAnsi="Prima Serif Std Roman" w:eastAsia="Prima Serif Std Roman"/>
                <w:b w:val="0"/>
                <w:sz w:val="17"/>
              </w:rPr>
              <w:t>参数调节</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CA385CD">
            <w:pPr>
              <w:spacing w:after="0" w:line="252" w:lineRule="auto"/>
              <w:ind w:firstLine="0"/>
            </w:pPr>
            <w:r>
              <w:rPr>
                <w:rFonts w:ascii="Prima Serif Std Roman" w:hAnsi="Prima Serif Std Roman" w:eastAsia="Prima Serif Std Roman"/>
                <w:b w:val="0"/>
                <w:sz w:val="17"/>
              </w:rPr>
              <w:t>把卧室空调调到26度、将客厅灯亮度调到80、把电视音量调到30</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ABAC5D8">
            <w:pPr>
              <w:spacing w:after="0" w:line="252" w:lineRule="auto"/>
              <w:ind w:firstLine="0"/>
            </w:pPr>
            <w:r>
              <w:rPr>
                <w:rFonts w:ascii="Prima Serif Std Roman" w:hAnsi="Prima Serif Std Roman" w:eastAsia="Prima Serif Std Roman"/>
                <w:b w:val="0"/>
                <w:sz w:val="17"/>
              </w:rPr>
              <w:t>温度、亮度、音量</w:t>
            </w:r>
          </w:p>
        </w:tc>
      </w:tr>
      <w:tr w14:paraId="06F4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0DC083B">
            <w:pPr>
              <w:spacing w:after="0" w:line="252" w:lineRule="auto"/>
              <w:ind w:firstLine="0"/>
            </w:pPr>
            <w:r>
              <w:rPr>
                <w:rFonts w:ascii="Prima Serif Std Roman" w:hAnsi="Prima Serif Std Roman" w:eastAsia="Prima Serif Std Roman"/>
                <w:b w:val="0"/>
                <w:sz w:val="17"/>
              </w:rPr>
              <w:t>新设备属性</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D850D50">
            <w:pPr>
              <w:spacing w:after="0" w:line="252" w:lineRule="auto"/>
              <w:ind w:firstLine="0"/>
            </w:pPr>
            <w:r>
              <w:rPr>
                <w:rFonts w:ascii="Prima Serif Std Roman" w:hAnsi="Prima Serif Std Roman" w:eastAsia="Prima Serif Std Roman"/>
                <w:b w:val="0"/>
                <w:sz w:val="17"/>
              </w:rPr>
              <w:t>冰箱冷藏温度、排风扇风速、空气净化器模式等</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6B25874">
            <w:pPr>
              <w:spacing w:after="0" w:line="252" w:lineRule="auto"/>
              <w:ind w:firstLine="0"/>
            </w:pPr>
            <w:r>
              <w:rPr>
                <w:rFonts w:ascii="Saturday Sans Regular" w:hAnsi="Saturday Sans Regular" w:eastAsia="Saturday Sans Regular"/>
                <w:b w:val="0"/>
                <w:color w:val="505050"/>
                <w:sz w:val="17"/>
              </w:rPr>
              <w:t>device_capabilities</w:t>
            </w:r>
          </w:p>
        </w:tc>
      </w:tr>
      <w:tr w14:paraId="5303D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4168294">
            <w:pPr>
              <w:spacing w:after="0" w:line="252" w:lineRule="auto"/>
              <w:ind w:firstLine="0"/>
            </w:pPr>
            <w:r>
              <w:rPr>
                <w:rFonts w:ascii="Prima Serif Std Roman" w:hAnsi="Prima Serif Std Roman" w:eastAsia="Prima Serif Std Roman"/>
                <w:b w:val="0"/>
                <w:sz w:val="17"/>
              </w:rPr>
              <w:t>查询</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F9F1D87">
            <w:pPr>
              <w:spacing w:after="0" w:line="252" w:lineRule="auto"/>
              <w:ind w:firstLine="0"/>
            </w:pPr>
            <w:r>
              <w:rPr>
                <w:rFonts w:ascii="Prima Serif Std Roman" w:hAnsi="Prima Serif Std Roman" w:eastAsia="Prima Serif Std Roman"/>
                <w:b w:val="0"/>
                <w:sz w:val="17"/>
              </w:rPr>
              <w:t>查看客厅设备状态、查询北京天气</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204F465">
            <w:pPr>
              <w:spacing w:after="0" w:line="252" w:lineRule="auto"/>
              <w:ind w:firstLine="0"/>
            </w:pPr>
            <w:r>
              <w:rPr>
                <w:rFonts w:ascii="Prima Serif Std Roman" w:hAnsi="Prima Serif Std Roman" w:eastAsia="Prima Serif Std Roman"/>
                <w:b w:val="0"/>
                <w:sz w:val="17"/>
              </w:rPr>
              <w:t>只读指令</w:t>
            </w:r>
          </w:p>
        </w:tc>
      </w:tr>
      <w:tr w14:paraId="5B3BC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522DAED">
            <w:pPr>
              <w:spacing w:after="0" w:line="252" w:lineRule="auto"/>
              <w:ind w:firstLine="0"/>
            </w:pPr>
            <w:r>
              <w:rPr>
                <w:rFonts w:ascii="Prima Serif Std Roman" w:hAnsi="Prima Serif Std Roman" w:eastAsia="Prima Serif Std Roman"/>
                <w:b w:val="0"/>
                <w:sz w:val="17"/>
              </w:rPr>
              <w:t>辅助事务</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376C75B">
            <w:pPr>
              <w:spacing w:after="0" w:line="252" w:lineRule="auto"/>
              <w:ind w:firstLine="0"/>
            </w:pPr>
            <w:r>
              <w:rPr>
                <w:rFonts w:ascii="Prima Serif Std Roman" w:hAnsi="Prima Serif Std Roman" w:eastAsia="Prima Serif Std Roman"/>
                <w:b w:val="0"/>
                <w:sz w:val="17"/>
              </w:rPr>
              <w:t>开启睡眠模式、提醒我晚上八点吃药</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94B18F4">
            <w:pPr>
              <w:spacing w:after="0" w:line="252" w:lineRule="auto"/>
              <w:ind w:firstLine="0"/>
            </w:pPr>
            <w:r>
              <w:rPr>
                <w:rFonts w:ascii="Prima Serif Std Roman" w:hAnsi="Prima Serif Std Roman" w:eastAsia="Prima Serif Std Roman"/>
                <w:b w:val="0"/>
                <w:sz w:val="17"/>
              </w:rPr>
              <w:t>场景和提醒</w:t>
            </w:r>
          </w:p>
        </w:tc>
      </w:tr>
      <w:tr w14:paraId="66D53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5D3B3D2">
            <w:pPr>
              <w:spacing w:after="0" w:line="252" w:lineRule="auto"/>
              <w:ind w:firstLine="0"/>
            </w:pPr>
            <w:r>
              <w:rPr>
                <w:rFonts w:ascii="Prima Serif Std Roman" w:hAnsi="Prima Serif Std Roman" w:eastAsia="Prima Serif Std Roman"/>
                <w:b w:val="0"/>
                <w:sz w:val="17"/>
              </w:rPr>
              <w:t>异常</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C1158D8">
            <w:pPr>
              <w:spacing w:after="0" w:line="252" w:lineRule="auto"/>
              <w:ind w:firstLine="0"/>
            </w:pPr>
            <w:r>
              <w:rPr>
                <w:rFonts w:ascii="Prima Serif Std Roman" w:hAnsi="Prima Serif Std Roman" w:eastAsia="Prima Serif Std Roman"/>
                <w:b w:val="0"/>
                <w:sz w:val="17"/>
              </w:rPr>
              <w:t>温度越界、不存在房间、不存在设备、低置信度表达</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A8608C6">
            <w:pPr>
              <w:spacing w:after="0" w:line="252" w:lineRule="auto"/>
              <w:ind w:firstLine="0"/>
            </w:pPr>
            <w:r>
              <w:rPr>
                <w:rFonts w:ascii="Prima Serif Std Roman" w:hAnsi="Prima Serif Std Roman" w:eastAsia="Prima Serif Std Roman"/>
                <w:b w:val="0"/>
                <w:sz w:val="17"/>
              </w:rPr>
              <w:t>防误执行</w:t>
            </w:r>
          </w:p>
        </w:tc>
      </w:tr>
      <w:tr w14:paraId="1FFC7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83AF95A">
            <w:pPr>
              <w:spacing w:after="0" w:line="252" w:lineRule="auto"/>
              <w:ind w:firstLine="0"/>
            </w:pPr>
            <w:r>
              <w:rPr>
                <w:rFonts w:ascii="Prima Serif Std Roman" w:hAnsi="Prima Serif Std Roman" w:eastAsia="Prima Serif Std Roman"/>
                <w:b w:val="0"/>
                <w:sz w:val="17"/>
              </w:rPr>
              <w:t>复合指令</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7A04C62">
            <w:pPr>
              <w:spacing w:after="0" w:line="252" w:lineRule="auto"/>
              <w:ind w:firstLine="0"/>
            </w:pPr>
            <w:r>
              <w:rPr>
                <w:rFonts w:ascii="Prima Serif Std Roman" w:hAnsi="Prima Serif Std Roman" w:eastAsia="Prima Serif Std Roman"/>
                <w:b w:val="0"/>
                <w:sz w:val="17"/>
              </w:rPr>
              <w:t>打开客厅灯和空调、开启睡眠模式并提醒我晚上八点吃药</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A3F93F9">
            <w:pPr>
              <w:spacing w:after="0" w:line="252" w:lineRule="auto"/>
              <w:ind w:firstLine="0"/>
            </w:pPr>
            <w:r>
              <w:rPr>
                <w:rFonts w:ascii="Prima Serif Std Roman" w:hAnsi="Prima Serif Std Roman" w:eastAsia="Prima Serif Std Roman"/>
                <w:b w:val="0"/>
                <w:sz w:val="17"/>
              </w:rPr>
              <w:t>批量和部分成功</w:t>
            </w:r>
          </w:p>
        </w:tc>
      </w:tr>
    </w:tbl>
    <w:p w14:paraId="5C7D3AC1">
      <w:pPr>
        <w:spacing w:after="80"/>
        <w:ind w:firstLine="0"/>
      </w:pPr>
    </w:p>
    <w:p w14:paraId="7246185F">
      <w:pPr>
        <w:pStyle w:val="4"/>
        <w:ind w:firstLine="0"/>
      </w:pPr>
      <w:r>
        <w:rPr>
          <w:rFonts w:ascii="Prima Serif Std Roman" w:hAnsi="Prima Serif Std Roman" w:eastAsia="Prima Serif Std Roman"/>
          <w:b/>
          <w:sz w:val="21"/>
        </w:rPr>
        <w:t>7.4 语音与 ASR 测试数据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14:paraId="0B2F5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1E1A79D4">
            <w:pPr>
              <w:spacing w:after="0" w:line="252" w:lineRule="auto"/>
              <w:ind w:firstLine="0"/>
              <w:jc w:val="center"/>
            </w:pPr>
            <w:r>
              <w:rPr>
                <w:rFonts w:ascii="Prima Serif Std Roman" w:hAnsi="Prima Serif Std Roman" w:eastAsia="Prima Serif Std Roman"/>
                <w:b/>
                <w:sz w:val="17"/>
              </w:rPr>
              <w:t>数据</w:t>
            </w:r>
          </w:p>
        </w:tc>
        <w:tc>
          <w:tcPr>
            <w:tcW w:w="36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5EA86091">
            <w:pPr>
              <w:spacing w:after="0" w:line="252" w:lineRule="auto"/>
              <w:ind w:firstLine="0"/>
              <w:jc w:val="center"/>
            </w:pPr>
            <w:r>
              <w:rPr>
                <w:rFonts w:ascii="Prima Serif Std Roman" w:hAnsi="Prima Serif Std Roman" w:eastAsia="Prima Serif Std Roman"/>
                <w:b/>
                <w:sz w:val="17"/>
              </w:rPr>
              <w:t>用途</w:t>
            </w:r>
          </w:p>
        </w:tc>
        <w:tc>
          <w:tcPr>
            <w:tcW w:w="36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288B4937">
            <w:pPr>
              <w:spacing w:after="0" w:line="252" w:lineRule="auto"/>
              <w:ind w:firstLine="0"/>
              <w:jc w:val="center"/>
            </w:pPr>
            <w:r>
              <w:rPr>
                <w:rFonts w:ascii="Prima Serif Std Roman" w:hAnsi="Prima Serif Std Roman" w:eastAsia="Prima Serif Std Roman"/>
                <w:b/>
                <w:sz w:val="17"/>
              </w:rPr>
              <w:t>证据状态</w:t>
            </w:r>
          </w:p>
        </w:tc>
      </w:tr>
      <w:tr w14:paraId="265E2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A0A88A3">
            <w:pPr>
              <w:spacing w:after="0" w:line="252" w:lineRule="auto"/>
              <w:ind w:firstLine="0"/>
            </w:pPr>
            <w:r>
              <w:rPr>
                <w:rFonts w:ascii="Prima Serif Std Roman" w:hAnsi="Prima Serif Std Roman" w:eastAsia="Prima Serif Std Roman"/>
                <w:b w:val="0"/>
                <w:sz w:val="17"/>
              </w:rPr>
              <w:t xml:space="preserve">Mock 音频 </w:t>
            </w:r>
            <w:r>
              <w:rPr>
                <w:rFonts w:ascii="Saturday Sans Regular" w:hAnsi="Saturday Sans Regular" w:eastAsia="Saturday Sans Regular"/>
                <w:b w:val="0"/>
                <w:color w:val="505050"/>
                <w:sz w:val="17"/>
              </w:rPr>
              <w:t>command.wav</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28568FE">
            <w:pPr>
              <w:spacing w:after="0" w:line="252" w:lineRule="auto"/>
              <w:ind w:firstLine="0"/>
            </w:pPr>
            <w:r>
              <w:rPr>
                <w:rFonts w:ascii="Prima Serif Std Roman" w:hAnsi="Prima Serif Std Roman" w:eastAsia="Prima Serif Std Roman"/>
                <w:b w:val="0"/>
                <w:sz w:val="17"/>
              </w:rPr>
              <w:t>MockASRProvider 识别和执行</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AFD1F8A">
            <w:pPr>
              <w:spacing w:after="0" w:line="252" w:lineRule="auto"/>
              <w:ind w:firstLine="0"/>
            </w:pPr>
            <w:r>
              <w:rPr>
                <w:rFonts w:ascii="Prima Serif Std Roman" w:hAnsi="Prima Serif Std Roman" w:eastAsia="Prima Serif Std Roman"/>
                <w:b w:val="0"/>
                <w:sz w:val="17"/>
              </w:rPr>
              <w:t>已执行</w:t>
            </w:r>
          </w:p>
        </w:tc>
      </w:tr>
      <w:tr w14:paraId="0E13E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F3B2495">
            <w:pPr>
              <w:spacing w:after="0" w:line="252" w:lineRule="auto"/>
              <w:ind w:firstLine="0"/>
            </w:pPr>
            <w:r>
              <w:rPr>
                <w:rFonts w:ascii="Prima Serif Std Roman" w:hAnsi="Prima Serif Std Roman" w:eastAsia="Prima Serif Std Roman"/>
                <w:b w:val="0"/>
                <w:sz w:val="17"/>
              </w:rPr>
              <w:t>Fake cloud HTTP 响应</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2BC54EC">
            <w:pPr>
              <w:spacing w:after="0" w:line="252" w:lineRule="auto"/>
              <w:ind w:firstLine="0"/>
            </w:pPr>
            <w:r>
              <w:rPr>
                <w:rFonts w:ascii="Prima Serif Std Roman" w:hAnsi="Prima Serif Std Roman" w:eastAsia="Prima Serif Std Roman"/>
                <w:b w:val="0"/>
                <w:sz w:val="17"/>
              </w:rPr>
              <w:t>通用 cloud provider 成功和错误分支</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9BE60C8">
            <w:pPr>
              <w:spacing w:after="0" w:line="252" w:lineRule="auto"/>
              <w:ind w:firstLine="0"/>
            </w:pPr>
            <w:r>
              <w:rPr>
                <w:rFonts w:ascii="Prima Serif Std Roman" w:hAnsi="Prima Serif Std Roman" w:eastAsia="Prima Serif Std Roman"/>
                <w:b w:val="0"/>
                <w:sz w:val="17"/>
              </w:rPr>
              <w:t>已执行，非真实外部 ASR</w:t>
            </w:r>
          </w:p>
        </w:tc>
      </w:tr>
      <w:tr w14:paraId="3A51B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28EE9EA">
            <w:pPr>
              <w:spacing w:after="0" w:line="252" w:lineRule="auto"/>
              <w:ind w:firstLine="0"/>
            </w:pPr>
            <w:r>
              <w:rPr>
                <w:rFonts w:ascii="Prima Serif Std Roman" w:hAnsi="Prima Serif Std Roman" w:eastAsia="Prima Serif Std Roman"/>
                <w:b w:val="0"/>
                <w:sz w:val="17"/>
              </w:rPr>
              <w:t>Fake Xunfei WebSocket 响应</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60FCF22">
            <w:pPr>
              <w:spacing w:after="0" w:line="252" w:lineRule="auto"/>
              <w:ind w:firstLine="0"/>
            </w:pPr>
            <w:r>
              <w:rPr>
                <w:rFonts w:ascii="Prima Serif Std Roman" w:hAnsi="Prima Serif Std Roman" w:eastAsia="Prima Serif Std Roman"/>
                <w:b w:val="0"/>
                <w:sz w:val="17"/>
              </w:rPr>
              <w:t>Xunfei 协议解析分支</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3434EAA">
            <w:pPr>
              <w:spacing w:after="0" w:line="252" w:lineRule="auto"/>
              <w:ind w:firstLine="0"/>
            </w:pPr>
            <w:r>
              <w:rPr>
                <w:rFonts w:ascii="Prima Serif Std Roman" w:hAnsi="Prima Serif Std Roman" w:eastAsia="Prima Serif Std Roman"/>
                <w:b w:val="0"/>
                <w:sz w:val="17"/>
              </w:rPr>
              <w:t>已执行，非真实外部 ASR</w:t>
            </w:r>
          </w:p>
        </w:tc>
      </w:tr>
      <w:tr w14:paraId="79B59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9E466CE">
            <w:pPr>
              <w:spacing w:after="0" w:line="252" w:lineRule="auto"/>
              <w:ind w:firstLine="0"/>
            </w:pPr>
            <w:r>
              <w:rPr>
                <w:rFonts w:ascii="Prima Serif Std Roman" w:hAnsi="Prima Serif Std Roman" w:eastAsia="Prima Serif Std Roman"/>
                <w:b w:val="0"/>
                <w:sz w:val="17"/>
              </w:rPr>
              <w:t>本地 ASR 配置状态</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C857365">
            <w:pPr>
              <w:spacing w:after="0" w:line="252" w:lineRule="auto"/>
              <w:ind w:firstLine="0"/>
            </w:pPr>
            <w:r>
              <w:rPr>
                <w:rFonts w:ascii="Prima Serif Std Roman" w:hAnsi="Prima Serif Std Roman" w:eastAsia="Prima Serif Std Roman"/>
                <w:b w:val="0"/>
                <w:sz w:val="17"/>
              </w:rPr>
              <w:t>配置接口和脱敏状态</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0659402">
            <w:pPr>
              <w:spacing w:after="0" w:line="252" w:lineRule="auto"/>
              <w:ind w:firstLine="0"/>
            </w:pPr>
            <w:r>
              <w:rPr>
                <w:rFonts w:ascii="Prima Serif Std Roman" w:hAnsi="Prima Serif Std Roman" w:eastAsia="Prima Serif Std Roman"/>
                <w:b w:val="0"/>
                <w:sz w:val="17"/>
              </w:rPr>
              <w:t>已核验配置文件存在，未展示密钥</w:t>
            </w:r>
          </w:p>
        </w:tc>
      </w:tr>
      <w:tr w14:paraId="5883C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B2201A5">
            <w:pPr>
              <w:spacing w:after="0" w:line="252" w:lineRule="auto"/>
              <w:ind w:firstLine="0"/>
            </w:pPr>
            <w:r>
              <w:rPr>
                <w:rFonts w:ascii="Prima Serif Std Roman" w:hAnsi="Prima Serif Std Roman" w:eastAsia="Prima Serif Std Roman"/>
                <w:b w:val="0"/>
                <w:sz w:val="17"/>
              </w:rPr>
              <w:t>真实外部 ASR 音频样本</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7827AF3">
            <w:pPr>
              <w:spacing w:after="0" w:line="252" w:lineRule="auto"/>
              <w:ind w:firstLine="0"/>
            </w:pPr>
            <w:r>
              <w:rPr>
                <w:rFonts w:ascii="Prima Serif Std Roman" w:hAnsi="Prima Serif Std Roman" w:eastAsia="Prima Serif Std Roman"/>
                <w:b w:val="0"/>
                <w:sz w:val="17"/>
              </w:rPr>
              <w:t>真实识别成功和准确率</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A902AC3">
            <w:pPr>
              <w:spacing w:after="0" w:line="252" w:lineRule="auto"/>
              <w:ind w:firstLine="0"/>
            </w:pPr>
            <w:r>
              <w:rPr>
                <w:rFonts w:ascii="Prima Serif Std Roman" w:hAnsi="Prima Serif Std Roman" w:eastAsia="Prima Serif Std Roman"/>
                <w:b w:val="0"/>
                <w:sz w:val="17"/>
              </w:rPr>
              <w:t>未执行</w:t>
            </w:r>
          </w:p>
        </w:tc>
      </w:tr>
      <w:tr w14:paraId="668E7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678683A">
            <w:pPr>
              <w:spacing w:after="0" w:line="252" w:lineRule="auto"/>
              <w:ind w:firstLine="0"/>
            </w:pPr>
            <w:r>
              <w:rPr>
                <w:rFonts w:ascii="Prima Serif Std Roman" w:hAnsi="Prima Serif Std Roman" w:eastAsia="Prima Serif Std Roman"/>
                <w:b w:val="0"/>
                <w:sz w:val="17"/>
              </w:rPr>
              <w:t>浏览器 Web Speech 实机文本</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A2C20D1">
            <w:pPr>
              <w:spacing w:after="0" w:line="252" w:lineRule="auto"/>
              <w:ind w:firstLine="0"/>
            </w:pPr>
            <w:r>
              <w:rPr>
                <w:rFonts w:ascii="Prima Serif Std Roman" w:hAnsi="Prima Serif Std Roman" w:eastAsia="Prima Serif Std Roman"/>
                <w:b w:val="0"/>
                <w:sz w:val="17"/>
              </w:rPr>
              <w:t>浏览器识别路径</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32005C9">
            <w:pPr>
              <w:spacing w:after="0" w:line="252" w:lineRule="auto"/>
              <w:ind w:firstLine="0"/>
            </w:pPr>
            <w:r>
              <w:rPr>
                <w:rFonts w:ascii="Prima Serif Std Roman" w:hAnsi="Prima Serif Std Roman" w:eastAsia="Prima Serif Std Roman"/>
                <w:b w:val="0"/>
                <w:sz w:val="17"/>
              </w:rPr>
              <w:t>待补充验证</w:t>
            </w:r>
          </w:p>
        </w:tc>
      </w:tr>
    </w:tbl>
    <w:p w14:paraId="1AE3A108">
      <w:pPr>
        <w:spacing w:after="80"/>
        <w:ind w:firstLine="0"/>
      </w:pPr>
    </w:p>
    <w:p w14:paraId="2C2EAA95">
      <w:pPr>
        <w:pStyle w:val="4"/>
        <w:ind w:firstLine="0"/>
      </w:pPr>
      <w:r>
        <w:rPr>
          <w:rFonts w:ascii="Prima Serif Std Roman" w:hAnsi="Prima Serif Std Roman" w:eastAsia="Prima Serif Std Roman"/>
          <w:b/>
          <w:sz w:val="21"/>
        </w:rPr>
        <w:t>7.5 提醒、天气与场景测试数据</w:t>
      </w:r>
    </w:p>
    <w:p w14:paraId="2A562EAA">
      <w:pPr>
        <w:ind w:firstLine="420"/>
      </w:pPr>
      <w:r>
        <w:rPr>
          <w:rFonts w:ascii="Prima Serif Std Roman" w:hAnsi="Prima Serif Std Roman" w:eastAsia="Prima Serif Std Roman"/>
          <w:b w:val="0"/>
          <w:sz w:val="21"/>
        </w:rPr>
        <w:t>提醒数据由测试动态创建、修改和删除。天气测试使用北京、深圳、杭州、广州和未知城市等数据，并通过 monkeypatch 区分外部成功分支与 fallback 分支。场景数据来自初始化的回家模式、睡眠模式和离家模式。</w:t>
      </w:r>
    </w:p>
    <w:p w14:paraId="6872F458">
      <w:pPr>
        <w:pStyle w:val="4"/>
        <w:ind w:firstLine="0"/>
      </w:pPr>
      <w:r>
        <w:rPr>
          <w:rFonts w:ascii="Prima Serif Std Roman" w:hAnsi="Prima Serif Std Roman" w:eastAsia="Prima Serif Std Roman"/>
          <w:b/>
          <w:sz w:val="21"/>
        </w:rPr>
        <w:t>7.6 异常输入数据</w:t>
      </w:r>
    </w:p>
    <w:p w14:paraId="5BFACE6F">
      <w:pPr>
        <w:ind w:firstLine="420"/>
      </w:pPr>
      <w:r>
        <w:rPr>
          <w:rFonts w:ascii="Prima Serif Std Roman" w:hAnsi="Prima Serif Std Roman" w:eastAsia="Prima Serif Std Roman"/>
          <w:b w:val="0"/>
          <w:sz w:val="21"/>
        </w:rPr>
        <w:t>异常数据包括短密码注册、错误密码、无 token、无效 token、空指令、未知指令、空更新请求、音频为空、缺失音频、</w:t>
      </w:r>
      <w:r>
        <w:rPr>
          <w:rFonts w:ascii="Saturday Sans Regular" w:hAnsi="Saturday Sans Regular" w:eastAsia="Saturday Sans Regular"/>
          <w:b w:val="0"/>
          <w:color w:val="505050"/>
          <w:sz w:val="21"/>
        </w:rPr>
        <w:t>audio/webm</w:t>
      </w:r>
      <w:r>
        <w:rPr>
          <w:rFonts w:ascii="Prima Serif Std Roman" w:hAnsi="Prima Serif Std Roman" w:eastAsia="Prima Serif Std Roman"/>
          <w:b w:val="0"/>
          <w:sz w:val="21"/>
        </w:rPr>
        <w:t xml:space="preserve"> 在 Xunfei 路径下不支持、ASR 超时、认证失败、空文本、非法响应、参数越界和非法枚举值。</w:t>
      </w:r>
    </w:p>
    <w:p w14:paraId="2696B8DB">
      <w:pPr>
        <w:pStyle w:val="3"/>
        <w:pBdr>
          <w:bottom w:val="single" w:color="D9EAF7" w:sz="6" w:space="1"/>
        </w:pBdr>
        <w:ind w:firstLine="0"/>
      </w:pPr>
      <w:r>
        <w:rPr>
          <w:rFonts w:ascii="Prima Serif Std Roman" w:hAnsi="Prima Serif Std Roman" w:eastAsia="Prima Serif Std Roman"/>
          <w:b/>
          <w:sz w:val="21"/>
        </w:rPr>
        <w:t>8 测试用例设计</w:t>
      </w:r>
    </w:p>
    <w:p w14:paraId="7206A491">
      <w:pPr>
        <w:sectPr>
          <w:headerReference r:id="rId6" w:type="first"/>
          <w:footerReference r:id="rId8" w:type="first"/>
          <w:headerReference r:id="rId5" w:type="default"/>
          <w:footerReference r:id="rId7" w:type="default"/>
          <w:pgSz w:w="11906" w:h="16838"/>
          <w:pgMar w:top="1134" w:right="1020" w:bottom="1020" w:left="1020" w:header="720" w:footer="720" w:gutter="0"/>
          <w:cols w:space="720" w:num="1"/>
          <w:titlePg/>
          <w:docGrid w:linePitch="360" w:charSpace="0"/>
        </w:sectPr>
      </w:pPr>
    </w:p>
    <w:p w14:paraId="3E0F5CCA">
      <w:pPr>
        <w:pStyle w:val="4"/>
        <w:ind w:firstLine="0"/>
      </w:pPr>
      <w:r>
        <w:rPr>
          <w:rFonts w:ascii="Prima Serif Std Roman" w:hAnsi="Prima Serif Std Roman" w:eastAsia="Prima Serif Std Roman"/>
          <w:b/>
          <w:sz w:val="21"/>
        </w:rPr>
        <w:t>8.1 核心测试用例表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9"/>
        <w:gridCol w:w="1309"/>
        <w:gridCol w:w="1309"/>
        <w:gridCol w:w="1309"/>
        <w:gridCol w:w="1309"/>
        <w:gridCol w:w="1309"/>
        <w:gridCol w:w="1309"/>
        <w:gridCol w:w="1309"/>
        <w:gridCol w:w="1309"/>
        <w:gridCol w:w="1309"/>
        <w:gridCol w:w="1309"/>
        <w:gridCol w:w="1309"/>
      </w:tblGrid>
      <w:tr w14:paraId="775C4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709"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40F1B561">
            <w:pPr>
              <w:spacing w:after="0" w:line="252" w:lineRule="auto"/>
              <w:ind w:firstLine="0"/>
              <w:jc w:val="center"/>
            </w:pPr>
            <w:r>
              <w:rPr>
                <w:rFonts w:ascii="Prima Serif Std Roman" w:hAnsi="Prima Serif Std Roman" w:eastAsia="Prima Serif Std Roman"/>
                <w:b/>
                <w:sz w:val="11"/>
              </w:rPr>
              <w:t>用例编号</w:t>
            </w:r>
          </w:p>
        </w:tc>
        <w:tc>
          <w:tcPr>
            <w:tcW w:w="1134"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64D67139">
            <w:pPr>
              <w:spacing w:after="0" w:line="252" w:lineRule="auto"/>
              <w:ind w:firstLine="0"/>
              <w:jc w:val="center"/>
            </w:pPr>
            <w:r>
              <w:rPr>
                <w:rFonts w:ascii="Prima Serif Std Roman" w:hAnsi="Prima Serif Std Roman" w:eastAsia="Prima Serif Std Roman"/>
                <w:b/>
                <w:sz w:val="11"/>
              </w:rPr>
              <w:t>用例名称</w:t>
            </w:r>
          </w:p>
        </w:tc>
        <w:tc>
          <w:tcPr>
            <w:tcW w:w="935"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40809BBD">
            <w:pPr>
              <w:spacing w:after="0" w:line="252" w:lineRule="auto"/>
              <w:ind w:firstLine="0"/>
              <w:jc w:val="center"/>
            </w:pPr>
            <w:r>
              <w:rPr>
                <w:rFonts w:ascii="Prima Serif Std Roman" w:hAnsi="Prima Serif Std Roman" w:eastAsia="Prima Serif Std Roman"/>
                <w:b/>
                <w:sz w:val="11"/>
              </w:rPr>
              <w:t>对应需求</w:t>
            </w:r>
          </w:p>
        </w:tc>
        <w:tc>
          <w:tcPr>
            <w:tcW w:w="1247"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739938B4">
            <w:pPr>
              <w:spacing w:after="0" w:line="252" w:lineRule="auto"/>
              <w:ind w:firstLine="0"/>
              <w:jc w:val="center"/>
            </w:pPr>
            <w:r>
              <w:rPr>
                <w:rFonts w:ascii="Prima Serif Std Roman" w:hAnsi="Prima Serif Std Roman" w:eastAsia="Prima Serif Std Roman"/>
                <w:b/>
                <w:sz w:val="11"/>
              </w:rPr>
              <w:t>对应设计</w:t>
            </w:r>
          </w:p>
        </w:tc>
        <w:tc>
          <w:tcPr>
            <w:tcW w:w="822"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5D205AF3">
            <w:pPr>
              <w:spacing w:after="0" w:line="252" w:lineRule="auto"/>
              <w:ind w:firstLine="0"/>
              <w:jc w:val="center"/>
            </w:pPr>
            <w:r>
              <w:rPr>
                <w:rFonts w:ascii="Prima Serif Std Roman" w:hAnsi="Prima Serif Std Roman" w:eastAsia="Prima Serif Std Roman"/>
                <w:b/>
                <w:sz w:val="11"/>
              </w:rPr>
              <w:t>测试类型</w:t>
            </w:r>
          </w:p>
        </w:tc>
        <w:tc>
          <w:tcPr>
            <w:tcW w:w="907"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23EB7749">
            <w:pPr>
              <w:spacing w:after="0" w:line="252" w:lineRule="auto"/>
              <w:ind w:firstLine="0"/>
              <w:jc w:val="center"/>
            </w:pPr>
            <w:r>
              <w:rPr>
                <w:rFonts w:ascii="Prima Serif Std Roman" w:hAnsi="Prima Serif Std Roman" w:eastAsia="Prima Serif Std Roman"/>
                <w:b/>
                <w:sz w:val="11"/>
              </w:rPr>
              <w:t>前置条件</w:t>
            </w:r>
          </w:p>
        </w:tc>
        <w:tc>
          <w:tcPr>
            <w:tcW w:w="992"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0C3D900D">
            <w:pPr>
              <w:spacing w:after="0" w:line="252" w:lineRule="auto"/>
              <w:ind w:firstLine="0"/>
              <w:jc w:val="center"/>
            </w:pPr>
            <w:r>
              <w:rPr>
                <w:rFonts w:ascii="Prima Serif Std Roman" w:hAnsi="Prima Serif Std Roman" w:eastAsia="Prima Serif Std Roman"/>
                <w:b/>
                <w:sz w:val="11"/>
              </w:rPr>
              <w:t>测试数据</w:t>
            </w:r>
          </w:p>
        </w:tc>
        <w:tc>
          <w:tcPr>
            <w:tcW w:w="1332"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546F6E61">
            <w:pPr>
              <w:spacing w:after="0" w:line="252" w:lineRule="auto"/>
              <w:ind w:firstLine="0"/>
              <w:jc w:val="center"/>
            </w:pPr>
            <w:r>
              <w:rPr>
                <w:rFonts w:ascii="Prima Serif Std Roman" w:hAnsi="Prima Serif Std Roman" w:eastAsia="Prima Serif Std Roman"/>
                <w:b/>
                <w:sz w:val="11"/>
              </w:rPr>
              <w:t>测试步骤</w:t>
            </w:r>
          </w:p>
        </w:tc>
        <w:tc>
          <w:tcPr>
            <w:tcW w:w="1304"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7BB9BBE1">
            <w:pPr>
              <w:spacing w:after="0" w:line="252" w:lineRule="auto"/>
              <w:ind w:firstLine="0"/>
              <w:jc w:val="center"/>
            </w:pPr>
            <w:r>
              <w:rPr>
                <w:rFonts w:ascii="Prima Serif Std Roman" w:hAnsi="Prima Serif Std Roman" w:eastAsia="Prima Serif Std Roman"/>
                <w:b/>
                <w:sz w:val="11"/>
              </w:rPr>
              <w:t>预期结果</w:t>
            </w:r>
          </w:p>
        </w:tc>
        <w:tc>
          <w:tcPr>
            <w:tcW w:w="1304"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7557C84E">
            <w:pPr>
              <w:spacing w:after="0" w:line="252" w:lineRule="auto"/>
              <w:ind w:firstLine="0"/>
              <w:jc w:val="center"/>
            </w:pPr>
            <w:r>
              <w:rPr>
                <w:rFonts w:ascii="Prima Serif Std Roman" w:hAnsi="Prima Serif Std Roman" w:eastAsia="Prima Serif Std Roman"/>
                <w:b/>
                <w:sz w:val="11"/>
              </w:rPr>
              <w:t>实际结果</w:t>
            </w:r>
          </w:p>
        </w:tc>
        <w:tc>
          <w:tcPr>
            <w:tcW w:w="567"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2DFE73E6">
            <w:pPr>
              <w:spacing w:after="0" w:line="252" w:lineRule="auto"/>
              <w:ind w:firstLine="0"/>
              <w:jc w:val="center"/>
            </w:pPr>
            <w:r>
              <w:rPr>
                <w:rFonts w:ascii="Prima Serif Std Roman" w:hAnsi="Prima Serif Std Roman" w:eastAsia="Prima Serif Std Roman"/>
                <w:b/>
                <w:sz w:val="11"/>
              </w:rPr>
              <w:t>结果</w:t>
            </w:r>
          </w:p>
        </w:tc>
        <w:tc>
          <w:tcPr>
            <w:tcW w:w="964"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68151195">
            <w:pPr>
              <w:spacing w:after="0" w:line="252" w:lineRule="auto"/>
              <w:ind w:firstLine="0"/>
              <w:jc w:val="center"/>
            </w:pPr>
            <w:r>
              <w:rPr>
                <w:rFonts w:ascii="Prima Serif Std Roman" w:hAnsi="Prima Serif Std Roman" w:eastAsia="Prima Serif Std Roman"/>
                <w:b/>
                <w:sz w:val="11"/>
              </w:rPr>
              <w:t>证据</w:t>
            </w:r>
          </w:p>
        </w:tc>
      </w:tr>
      <w:tr w14:paraId="2E38F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A286262">
            <w:pPr>
              <w:spacing w:after="0" w:line="252" w:lineRule="auto"/>
              <w:ind w:firstLine="0"/>
            </w:pPr>
            <w:r>
              <w:rPr>
                <w:rFonts w:ascii="Prima Serif Std Roman" w:hAnsi="Prima Serif Std Roman" w:eastAsia="Prima Serif Std Roman"/>
                <w:b w:val="0"/>
                <w:sz w:val="11"/>
              </w:rPr>
              <w:t>TC-001</w:t>
            </w:r>
          </w:p>
        </w:tc>
        <w:tc>
          <w:tcPr>
            <w:tcW w:w="113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6DE89DB">
            <w:pPr>
              <w:spacing w:after="0" w:line="252" w:lineRule="auto"/>
              <w:ind w:firstLine="0"/>
            </w:pPr>
            <w:r>
              <w:rPr>
                <w:rFonts w:ascii="Prima Serif Std Roman" w:hAnsi="Prima Serif Std Roman" w:eastAsia="Prima Serif Std Roman"/>
                <w:b w:val="0"/>
                <w:sz w:val="11"/>
              </w:rPr>
              <w:t>用户注册、登录与当前用户</w:t>
            </w:r>
          </w:p>
        </w:tc>
        <w:tc>
          <w:tcPr>
            <w:tcW w:w="935"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4807006">
            <w:pPr>
              <w:spacing w:after="0" w:line="252" w:lineRule="auto"/>
              <w:ind w:firstLine="0"/>
            </w:pPr>
            <w:r>
              <w:rPr>
                <w:rFonts w:ascii="Prima Serif Std Roman" w:hAnsi="Prima Serif Std Roman" w:eastAsia="Prima Serif Std Roman"/>
                <w:b w:val="0"/>
                <w:sz w:val="11"/>
              </w:rPr>
              <w:t>FR-001、NFR-001</w:t>
            </w:r>
          </w:p>
        </w:tc>
        <w:tc>
          <w:tcPr>
            <w:tcW w:w="124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0898DD2">
            <w:pPr>
              <w:spacing w:after="0" w:line="252" w:lineRule="auto"/>
              <w:ind w:firstLine="0"/>
            </w:pPr>
            <w:r>
              <w:rPr>
                <w:rFonts w:ascii="Prima Serif Std Roman" w:hAnsi="Prima Serif Std Roman" w:eastAsia="Prima Serif Std Roman"/>
                <w:b w:val="0"/>
                <w:sz w:val="11"/>
              </w:rPr>
              <w:t>MOD-002、MOD-003、API-002 至 API-004、UI-001、FLOW-001、DB-002</w:t>
            </w:r>
          </w:p>
        </w:tc>
        <w:tc>
          <w:tcPr>
            <w:tcW w:w="82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3CA0C47">
            <w:pPr>
              <w:spacing w:after="0" w:line="252" w:lineRule="auto"/>
              <w:ind w:firstLine="0"/>
            </w:pPr>
            <w:r>
              <w:rPr>
                <w:rFonts w:ascii="Prima Serif Std Roman" w:hAnsi="Prima Serif Std Roman" w:eastAsia="Prima Serif Std Roman"/>
                <w:b w:val="0"/>
                <w:sz w:val="11"/>
              </w:rPr>
              <w:t>自动化接口</w:t>
            </w:r>
          </w:p>
        </w:tc>
        <w:tc>
          <w:tcPr>
            <w:tcW w:w="90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A9498CD">
            <w:pPr>
              <w:spacing w:after="0" w:line="252" w:lineRule="auto"/>
              <w:ind w:firstLine="0"/>
            </w:pPr>
            <w:r>
              <w:rPr>
                <w:rFonts w:ascii="Prima Serif Std Roman" w:hAnsi="Prima Serif Std Roman" w:eastAsia="Prima Serif Std Roman"/>
                <w:b w:val="0"/>
                <w:sz w:val="11"/>
              </w:rPr>
              <w:t>临时 SQLite 已初始化</w:t>
            </w:r>
          </w:p>
        </w:tc>
        <w:tc>
          <w:tcPr>
            <w:tcW w:w="99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2893E3F">
            <w:pPr>
              <w:spacing w:after="0" w:line="252" w:lineRule="auto"/>
              <w:ind w:firstLine="0"/>
            </w:pPr>
            <w:r>
              <w:rPr>
                <w:rFonts w:ascii="Saturday Sans Regular" w:hAnsi="Saturday Sans Regular" w:eastAsia="Saturday Sans Regular"/>
                <w:b w:val="0"/>
                <w:color w:val="505050"/>
                <w:sz w:val="11"/>
              </w:rPr>
              <w:t>newuser</w:t>
            </w:r>
            <w:r>
              <w:rPr>
                <w:rFonts w:ascii="Prima Serif Std Roman" w:hAnsi="Prima Serif Std Roman" w:eastAsia="Prima Serif Std Roman"/>
                <w:b w:val="0"/>
                <w:sz w:val="11"/>
              </w:rPr>
              <w:t>、</w:t>
            </w:r>
            <w:r>
              <w:rPr>
                <w:rFonts w:ascii="Saturday Sans Regular" w:hAnsi="Saturday Sans Regular" w:eastAsia="Saturday Sans Regular"/>
                <w:b w:val="0"/>
                <w:color w:val="505050"/>
                <w:sz w:val="11"/>
              </w:rPr>
              <w:t>testuser</w:t>
            </w:r>
          </w:p>
        </w:tc>
        <w:tc>
          <w:tcPr>
            <w:tcW w:w="133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C498FD5">
            <w:pPr>
              <w:spacing w:after="0" w:line="252" w:lineRule="auto"/>
              <w:ind w:firstLine="0"/>
            </w:pPr>
            <w:r>
              <w:rPr>
                <w:rFonts w:ascii="Prima Serif Std Roman" w:hAnsi="Prima Serif Std Roman" w:eastAsia="Prima Serif Std Roman"/>
                <w:b w:val="0"/>
                <w:sz w:val="11"/>
              </w:rPr>
              <w:t xml:space="preserve">调注册；查密码哈希；调登录；调 </w:t>
            </w:r>
            <w:r>
              <w:rPr>
                <w:rFonts w:ascii="Saturday Sans Regular" w:hAnsi="Saturday Sans Regular" w:eastAsia="Saturday Sans Regular"/>
                <w:b w:val="0"/>
                <w:color w:val="505050"/>
                <w:sz w:val="11"/>
              </w:rPr>
              <w:t>/api/auth/me</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7E26D7C">
            <w:pPr>
              <w:spacing w:after="0" w:line="252" w:lineRule="auto"/>
              <w:ind w:firstLine="0"/>
            </w:pPr>
            <w:r>
              <w:rPr>
                <w:rFonts w:ascii="Prima Serif Std Roman" w:hAnsi="Prima Serif Std Roman" w:eastAsia="Prima Serif Std Roman"/>
                <w:b w:val="0"/>
                <w:sz w:val="11"/>
              </w:rPr>
              <w:t>注册成功，密码非明文，登录返回 token，当前用户正确</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4DA76AA">
            <w:pPr>
              <w:spacing w:after="0" w:line="252" w:lineRule="auto"/>
              <w:ind w:firstLine="0"/>
            </w:pPr>
            <w:r>
              <w:rPr>
                <w:rFonts w:ascii="Prima Serif Std Roman" w:hAnsi="Prima Serif Std Roman" w:eastAsia="Prima Serif Std Roman"/>
                <w:b w:val="0"/>
                <w:sz w:val="11"/>
              </w:rPr>
              <w:t>pytest 覆盖并通过</w:t>
            </w:r>
          </w:p>
        </w:tc>
        <w:tc>
          <w:tcPr>
            <w:tcW w:w="56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D8D8376">
            <w:pPr>
              <w:spacing w:after="0" w:line="252" w:lineRule="auto"/>
              <w:ind w:firstLine="0"/>
            </w:pPr>
            <w:r>
              <w:rPr>
                <w:rFonts w:ascii="Prima Serif Std Roman" w:hAnsi="Prima Serif Std Roman" w:eastAsia="Prima Serif Std Roman"/>
                <w:b w:val="0"/>
                <w:sz w:val="11"/>
              </w:rPr>
              <w:t>通过</w:t>
            </w:r>
          </w:p>
        </w:tc>
        <w:tc>
          <w:tcPr>
            <w:tcW w:w="96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FB5A54E">
            <w:pPr>
              <w:spacing w:after="0" w:line="252" w:lineRule="auto"/>
              <w:ind w:firstLine="0"/>
            </w:pPr>
            <w:r>
              <w:rPr>
                <w:rFonts w:ascii="Saturday Sans Regular" w:hAnsi="Saturday Sans Regular" w:eastAsia="Saturday Sans Regular"/>
                <w:b w:val="0"/>
                <w:color w:val="505050"/>
                <w:sz w:val="11"/>
              </w:rPr>
              <w:t>test_auth_and_devices.py</w:t>
            </w:r>
            <w:r>
              <w:rPr>
                <w:rFonts w:ascii="Prima Serif Std Roman" w:hAnsi="Prima Serif Std Roman" w:eastAsia="Prima Serif Std Roman"/>
                <w:b w:val="0"/>
                <w:sz w:val="11"/>
              </w:rPr>
              <w:t>、</w:t>
            </w:r>
            <w:r>
              <w:rPr>
                <w:rFonts w:ascii="Saturday Sans Regular" w:hAnsi="Saturday Sans Regular" w:eastAsia="Saturday Sans Regular"/>
                <w:b w:val="0"/>
                <w:color w:val="505050"/>
                <w:sz w:val="11"/>
              </w:rPr>
              <w:t>pytest_result.txt</w:t>
            </w:r>
          </w:p>
        </w:tc>
      </w:tr>
      <w:tr w14:paraId="4BE7B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1EB3BF7">
            <w:pPr>
              <w:spacing w:after="0" w:line="252" w:lineRule="auto"/>
              <w:ind w:firstLine="0"/>
            </w:pPr>
            <w:r>
              <w:rPr>
                <w:rFonts w:ascii="Prima Serif Std Roman" w:hAnsi="Prima Serif Std Roman" w:eastAsia="Prima Serif Std Roman"/>
                <w:b w:val="0"/>
                <w:sz w:val="11"/>
              </w:rPr>
              <w:t>TC-002</w:t>
            </w:r>
          </w:p>
        </w:tc>
        <w:tc>
          <w:tcPr>
            <w:tcW w:w="113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517391D">
            <w:pPr>
              <w:spacing w:after="0" w:line="252" w:lineRule="auto"/>
              <w:ind w:firstLine="0"/>
            </w:pPr>
            <w:r>
              <w:rPr>
                <w:rFonts w:ascii="Prima Serif Std Roman" w:hAnsi="Prima Serif Std Roman" w:eastAsia="Prima Serif Std Roman"/>
                <w:b w:val="0"/>
                <w:sz w:val="11"/>
              </w:rPr>
              <w:t>错误密码、未登录和无效 token 拒绝访问</w:t>
            </w:r>
          </w:p>
        </w:tc>
        <w:tc>
          <w:tcPr>
            <w:tcW w:w="935"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3A7E350">
            <w:pPr>
              <w:spacing w:after="0" w:line="252" w:lineRule="auto"/>
              <w:ind w:firstLine="0"/>
            </w:pPr>
            <w:r>
              <w:rPr>
                <w:rFonts w:ascii="Prima Serif Std Roman" w:hAnsi="Prima Serif Std Roman" w:eastAsia="Prima Serif Std Roman"/>
                <w:b w:val="0"/>
                <w:sz w:val="11"/>
              </w:rPr>
              <w:t>FR-001、NFR-001</w:t>
            </w:r>
          </w:p>
        </w:tc>
        <w:tc>
          <w:tcPr>
            <w:tcW w:w="124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E55E275">
            <w:pPr>
              <w:spacing w:after="0" w:line="252" w:lineRule="auto"/>
              <w:ind w:firstLine="0"/>
            </w:pPr>
            <w:r>
              <w:rPr>
                <w:rFonts w:ascii="Prima Serif Std Roman" w:hAnsi="Prima Serif Std Roman" w:eastAsia="Prima Serif Std Roman"/>
                <w:b w:val="0"/>
                <w:sz w:val="11"/>
              </w:rPr>
              <w:t>MOD-002、MOD-003、API-003 至 API-005、FLOW-001</w:t>
            </w:r>
          </w:p>
        </w:tc>
        <w:tc>
          <w:tcPr>
            <w:tcW w:w="82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96485BB">
            <w:pPr>
              <w:spacing w:after="0" w:line="252" w:lineRule="auto"/>
              <w:ind w:firstLine="0"/>
            </w:pPr>
            <w:r>
              <w:rPr>
                <w:rFonts w:ascii="Prima Serif Std Roman" w:hAnsi="Prima Serif Std Roman" w:eastAsia="Prima Serif Std Roman"/>
                <w:b w:val="0"/>
                <w:sz w:val="11"/>
              </w:rPr>
              <w:t>自动化接口</w:t>
            </w:r>
          </w:p>
        </w:tc>
        <w:tc>
          <w:tcPr>
            <w:tcW w:w="90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615C8DE">
            <w:pPr>
              <w:spacing w:after="0" w:line="252" w:lineRule="auto"/>
              <w:ind w:firstLine="0"/>
            </w:pPr>
            <w:r>
              <w:rPr>
                <w:rFonts w:ascii="Prima Serif Std Roman" w:hAnsi="Prima Serif Std Roman" w:eastAsia="Prima Serif Std Roman"/>
                <w:b w:val="0"/>
                <w:sz w:val="11"/>
              </w:rPr>
              <w:t>临时 SQLite 已初始化</w:t>
            </w:r>
          </w:p>
        </w:tc>
        <w:tc>
          <w:tcPr>
            <w:tcW w:w="99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78578C0">
            <w:pPr>
              <w:spacing w:after="0" w:line="252" w:lineRule="auto"/>
              <w:ind w:firstLine="0"/>
            </w:pPr>
            <w:r>
              <w:rPr>
                <w:rFonts w:ascii="Prima Serif Std Roman" w:hAnsi="Prima Serif Std Roman" w:eastAsia="Prima Serif Std Roman"/>
                <w:b w:val="0"/>
                <w:sz w:val="11"/>
              </w:rPr>
              <w:t>错误密码、空 token、无效 token</w:t>
            </w:r>
          </w:p>
        </w:tc>
        <w:tc>
          <w:tcPr>
            <w:tcW w:w="133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F1068B3">
            <w:pPr>
              <w:spacing w:after="0" w:line="252" w:lineRule="auto"/>
              <w:ind w:firstLine="0"/>
            </w:pPr>
            <w:r>
              <w:rPr>
                <w:rFonts w:ascii="Prima Serif Std Roman" w:hAnsi="Prima Serif Std Roman" w:eastAsia="Prima Serif Std Roman"/>
                <w:b w:val="0"/>
                <w:sz w:val="11"/>
              </w:rPr>
              <w:t xml:space="preserve">错误密码登录；不带 token 访问 </w:t>
            </w:r>
            <w:r>
              <w:rPr>
                <w:rFonts w:ascii="Saturday Sans Regular" w:hAnsi="Saturday Sans Regular" w:eastAsia="Saturday Sans Regular"/>
                <w:b w:val="0"/>
                <w:color w:val="505050"/>
                <w:sz w:val="11"/>
              </w:rPr>
              <w:t>/api/rooms</w:t>
            </w:r>
            <w:r>
              <w:rPr>
                <w:rFonts w:ascii="Prima Serif Std Roman" w:hAnsi="Prima Serif Std Roman" w:eastAsia="Prima Serif Std Roman"/>
                <w:b w:val="0"/>
                <w:sz w:val="11"/>
              </w:rPr>
              <w:t xml:space="preserve">；无效 token 访问 </w:t>
            </w:r>
            <w:r>
              <w:rPr>
                <w:rFonts w:ascii="Saturday Sans Regular" w:hAnsi="Saturday Sans Regular" w:eastAsia="Saturday Sans Regular"/>
                <w:b w:val="0"/>
                <w:color w:val="505050"/>
                <w:sz w:val="11"/>
              </w:rPr>
              <w:t>/api/rooms</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75B2999">
            <w:pPr>
              <w:spacing w:after="0" w:line="252" w:lineRule="auto"/>
              <w:ind w:firstLine="0"/>
            </w:pPr>
            <w:r>
              <w:rPr>
                <w:rFonts w:ascii="Prima Serif Std Roman" w:hAnsi="Prima Serif Std Roman" w:eastAsia="Prima Serif Std Roman"/>
                <w:b w:val="0"/>
                <w:sz w:val="11"/>
              </w:rPr>
              <w:t xml:space="preserve">返回 401 和 </w:t>
            </w:r>
            <w:r>
              <w:rPr>
                <w:rFonts w:ascii="Saturday Sans Regular" w:hAnsi="Saturday Sans Regular" w:eastAsia="Saturday Sans Regular"/>
                <w:b w:val="0"/>
                <w:color w:val="505050"/>
                <w:sz w:val="11"/>
              </w:rPr>
              <w:t>UNAUTHORIZED</w:t>
            </w:r>
            <w:r>
              <w:rPr>
                <w:rFonts w:ascii="Prima Serif Std Roman" w:hAnsi="Prima Serif Std Roman" w:eastAsia="Prima Serif Std Roman"/>
                <w:b w:val="0"/>
                <w:sz w:val="11"/>
              </w:rPr>
              <w:t>，不返回业务数据</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32FCA7B">
            <w:pPr>
              <w:spacing w:after="0" w:line="252" w:lineRule="auto"/>
              <w:ind w:firstLine="0"/>
            </w:pPr>
            <w:r>
              <w:rPr>
                <w:rFonts w:ascii="Prima Serif Std Roman" w:hAnsi="Prima Serif Std Roman" w:eastAsia="Prima Serif Std Roman"/>
                <w:b w:val="0"/>
                <w:sz w:val="11"/>
              </w:rPr>
              <w:t>本轮新增测试并通过</w:t>
            </w:r>
          </w:p>
        </w:tc>
        <w:tc>
          <w:tcPr>
            <w:tcW w:w="56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B41FF19">
            <w:pPr>
              <w:spacing w:after="0" w:line="252" w:lineRule="auto"/>
              <w:ind w:firstLine="0"/>
            </w:pPr>
            <w:r>
              <w:rPr>
                <w:rFonts w:ascii="Prima Serif Std Roman" w:hAnsi="Prima Serif Std Roman" w:eastAsia="Prima Serif Std Roman"/>
                <w:b w:val="0"/>
                <w:sz w:val="11"/>
              </w:rPr>
              <w:t>通过</w:t>
            </w:r>
          </w:p>
        </w:tc>
        <w:tc>
          <w:tcPr>
            <w:tcW w:w="96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A9788EE">
            <w:pPr>
              <w:spacing w:after="0" w:line="252" w:lineRule="auto"/>
              <w:ind w:firstLine="0"/>
            </w:pPr>
            <w:r>
              <w:rPr>
                <w:rFonts w:ascii="Saturday Sans Regular" w:hAnsi="Saturday Sans Regular" w:eastAsia="Saturday Sans Regular"/>
                <w:b w:val="0"/>
                <w:color w:val="505050"/>
                <w:sz w:val="11"/>
              </w:rPr>
              <w:t>test_auth_and_devices.py</w:t>
            </w:r>
            <w:r>
              <w:rPr>
                <w:rFonts w:ascii="Prima Serif Std Roman" w:hAnsi="Prima Serif Std Roman" w:eastAsia="Prima Serif Std Roman"/>
                <w:b w:val="0"/>
                <w:sz w:val="11"/>
              </w:rPr>
              <w:t>、</w:t>
            </w:r>
            <w:r>
              <w:rPr>
                <w:rFonts w:ascii="Saturday Sans Regular" w:hAnsi="Saturday Sans Regular" w:eastAsia="Saturday Sans Regular"/>
                <w:b w:val="0"/>
                <w:color w:val="505050"/>
                <w:sz w:val="11"/>
              </w:rPr>
              <w:t>pytest_result.txt</w:t>
            </w:r>
          </w:p>
        </w:tc>
      </w:tr>
      <w:tr w14:paraId="413F4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63A9828">
            <w:pPr>
              <w:spacing w:after="0" w:line="252" w:lineRule="auto"/>
              <w:ind w:firstLine="0"/>
            </w:pPr>
            <w:r>
              <w:rPr>
                <w:rFonts w:ascii="Prima Serif Std Roman" w:hAnsi="Prima Serif Std Roman" w:eastAsia="Prima Serif Std Roman"/>
                <w:b w:val="0"/>
                <w:sz w:val="11"/>
              </w:rPr>
              <w:t>TC-003</w:t>
            </w:r>
          </w:p>
        </w:tc>
        <w:tc>
          <w:tcPr>
            <w:tcW w:w="113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C196104">
            <w:pPr>
              <w:spacing w:after="0" w:line="252" w:lineRule="auto"/>
              <w:ind w:firstLine="0"/>
            </w:pPr>
            <w:r>
              <w:rPr>
                <w:rFonts w:ascii="Prima Serif Std Roman" w:hAnsi="Prima Serif Std Roman" w:eastAsia="Prima Serif Std Roman"/>
                <w:b w:val="0"/>
                <w:sz w:val="11"/>
              </w:rPr>
              <w:t>Dashboard 与家庭概览</w:t>
            </w:r>
          </w:p>
        </w:tc>
        <w:tc>
          <w:tcPr>
            <w:tcW w:w="935"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EE31598">
            <w:pPr>
              <w:spacing w:after="0" w:line="252" w:lineRule="auto"/>
              <w:ind w:firstLine="0"/>
            </w:pPr>
            <w:r>
              <w:rPr>
                <w:rFonts w:ascii="Prima Serif Std Roman" w:hAnsi="Prima Serif Std Roman" w:eastAsia="Prima Serif Std Roman"/>
                <w:b w:val="0"/>
                <w:sz w:val="11"/>
              </w:rPr>
              <w:t>FR-002、FR-006、FR-007</w:t>
            </w:r>
          </w:p>
        </w:tc>
        <w:tc>
          <w:tcPr>
            <w:tcW w:w="124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6F22E6C">
            <w:pPr>
              <w:spacing w:after="0" w:line="252" w:lineRule="auto"/>
              <w:ind w:firstLine="0"/>
            </w:pPr>
            <w:r>
              <w:rPr>
                <w:rFonts w:ascii="Prima Serif Std Roman" w:hAnsi="Prima Serif Std Roman" w:eastAsia="Prima Serif Std Roman"/>
                <w:b w:val="0"/>
                <w:sz w:val="11"/>
              </w:rPr>
              <w:t>MOD-004、MOD-005、MOD-011、MOD-012、API-010、API-013、API-031、API-032、UI-002、FLOW-002</w:t>
            </w:r>
          </w:p>
        </w:tc>
        <w:tc>
          <w:tcPr>
            <w:tcW w:w="82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BE24D3E">
            <w:pPr>
              <w:spacing w:after="0" w:line="252" w:lineRule="auto"/>
              <w:ind w:firstLine="0"/>
            </w:pPr>
            <w:r>
              <w:rPr>
                <w:rFonts w:ascii="Prima Serif Std Roman" w:hAnsi="Prima Serif Std Roman" w:eastAsia="Prima Serif Std Roman"/>
                <w:b w:val="0"/>
                <w:sz w:val="11"/>
              </w:rPr>
              <w:t>自动化接口、smoke</w:t>
            </w:r>
          </w:p>
        </w:tc>
        <w:tc>
          <w:tcPr>
            <w:tcW w:w="90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4517E67">
            <w:pPr>
              <w:spacing w:after="0" w:line="252" w:lineRule="auto"/>
              <w:ind w:firstLine="0"/>
            </w:pPr>
            <w:r>
              <w:rPr>
                <w:rFonts w:ascii="Prima Serif Std Roman" w:hAnsi="Prima Serif Std Roman" w:eastAsia="Prima Serif Std Roman"/>
                <w:b w:val="0"/>
                <w:sz w:val="11"/>
              </w:rPr>
              <w:t>已登录</w:t>
            </w:r>
          </w:p>
        </w:tc>
        <w:tc>
          <w:tcPr>
            <w:tcW w:w="99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A139ECD">
            <w:pPr>
              <w:spacing w:after="0" w:line="252" w:lineRule="auto"/>
              <w:ind w:firstLine="0"/>
            </w:pPr>
            <w:r>
              <w:rPr>
                <w:rFonts w:ascii="Prima Serif Std Roman" w:hAnsi="Prima Serif Std Roman" w:eastAsia="Prima Serif Std Roman"/>
                <w:b w:val="0"/>
                <w:sz w:val="11"/>
              </w:rPr>
              <w:t>默认家庭数据</w:t>
            </w:r>
          </w:p>
        </w:tc>
        <w:tc>
          <w:tcPr>
            <w:tcW w:w="133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C1E089C">
            <w:pPr>
              <w:spacing w:after="0" w:line="252" w:lineRule="auto"/>
              <w:ind w:firstLine="0"/>
            </w:pPr>
            <w:r>
              <w:rPr>
                <w:rFonts w:ascii="Prima Serif Std Roman" w:hAnsi="Prima Serif Std Roman" w:eastAsia="Prima Serif Std Roman"/>
                <w:b w:val="0"/>
                <w:sz w:val="11"/>
              </w:rPr>
              <w:t xml:space="preserve">调 </w:t>
            </w:r>
            <w:r>
              <w:rPr>
                <w:rFonts w:ascii="Saturday Sans Regular" w:hAnsi="Saturday Sans Regular" w:eastAsia="Saturday Sans Regular"/>
                <w:b w:val="0"/>
                <w:color w:val="505050"/>
                <w:sz w:val="11"/>
              </w:rPr>
              <w:t>/api/dashboard</w:t>
            </w:r>
            <w:r>
              <w:rPr>
                <w:rFonts w:ascii="Prima Serif Std Roman" w:hAnsi="Prima Serif Std Roman" w:eastAsia="Prima Serif Std Roman"/>
                <w:b w:val="0"/>
                <w:sz w:val="11"/>
              </w:rPr>
              <w:t>，smoke 查询 dashboard</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3E3DC6F">
            <w:pPr>
              <w:spacing w:after="0" w:line="252" w:lineRule="auto"/>
              <w:ind w:firstLine="0"/>
            </w:pPr>
            <w:r>
              <w:rPr>
                <w:rFonts w:ascii="Prima Serif Std Roman" w:hAnsi="Prima Serif Std Roman" w:eastAsia="Prima Serif Std Roman"/>
                <w:b w:val="0"/>
                <w:sz w:val="11"/>
              </w:rPr>
              <w:t>返回房间、设备和状态统计，主链路可读</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14D007C">
            <w:pPr>
              <w:spacing w:after="0" w:line="252" w:lineRule="auto"/>
              <w:ind w:firstLine="0"/>
            </w:pPr>
            <w:r>
              <w:rPr>
                <w:rFonts w:ascii="Prima Serif Std Roman" w:hAnsi="Prima Serif Std Roman" w:eastAsia="Prima Serif Std Roman"/>
                <w:b w:val="0"/>
                <w:sz w:val="11"/>
              </w:rPr>
              <w:t>pytest 和 smoke 均通过</w:t>
            </w:r>
          </w:p>
        </w:tc>
        <w:tc>
          <w:tcPr>
            <w:tcW w:w="56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6A2A026">
            <w:pPr>
              <w:spacing w:after="0" w:line="252" w:lineRule="auto"/>
              <w:ind w:firstLine="0"/>
            </w:pPr>
            <w:r>
              <w:rPr>
                <w:rFonts w:ascii="Prima Serif Std Roman" w:hAnsi="Prima Serif Std Roman" w:eastAsia="Prima Serif Std Roman"/>
                <w:b w:val="0"/>
                <w:sz w:val="11"/>
              </w:rPr>
              <w:t>通过</w:t>
            </w:r>
          </w:p>
        </w:tc>
        <w:tc>
          <w:tcPr>
            <w:tcW w:w="96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4E274C4">
            <w:pPr>
              <w:spacing w:after="0" w:line="252" w:lineRule="auto"/>
              <w:ind w:firstLine="0"/>
            </w:pPr>
            <w:r>
              <w:rPr>
                <w:rFonts w:ascii="Saturday Sans Regular" w:hAnsi="Saturday Sans Regular" w:eastAsia="Saturday Sans Regular"/>
                <w:b w:val="0"/>
                <w:color w:val="505050"/>
                <w:sz w:val="11"/>
              </w:rPr>
              <w:t>test_auth_and_devices.py</w:t>
            </w:r>
            <w:r>
              <w:rPr>
                <w:rFonts w:ascii="Prima Serif Std Roman" w:hAnsi="Prima Serif Std Roman" w:eastAsia="Prima Serif Std Roman"/>
                <w:b w:val="0"/>
                <w:sz w:val="11"/>
              </w:rPr>
              <w:t>、</w:t>
            </w:r>
            <w:r>
              <w:rPr>
                <w:rFonts w:ascii="Saturday Sans Regular" w:hAnsi="Saturday Sans Regular" w:eastAsia="Saturday Sans Regular"/>
                <w:b w:val="0"/>
                <w:color w:val="505050"/>
                <w:sz w:val="11"/>
              </w:rPr>
              <w:t>smoke_test_result.txt</w:t>
            </w:r>
          </w:p>
        </w:tc>
      </w:tr>
      <w:tr w14:paraId="07037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5E05BD3">
            <w:pPr>
              <w:spacing w:after="0" w:line="252" w:lineRule="auto"/>
              <w:ind w:firstLine="0"/>
            </w:pPr>
            <w:r>
              <w:rPr>
                <w:rFonts w:ascii="Prima Serif Std Roman" w:hAnsi="Prima Serif Std Roman" w:eastAsia="Prima Serif Std Roman"/>
                <w:b w:val="0"/>
                <w:sz w:val="11"/>
              </w:rPr>
              <w:t>TC-004</w:t>
            </w:r>
          </w:p>
        </w:tc>
        <w:tc>
          <w:tcPr>
            <w:tcW w:w="113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B384578">
            <w:pPr>
              <w:spacing w:after="0" w:line="252" w:lineRule="auto"/>
              <w:ind w:firstLine="0"/>
            </w:pPr>
            <w:r>
              <w:rPr>
                <w:rFonts w:ascii="Prima Serif Std Roman" w:hAnsi="Prima Serif Std Roman" w:eastAsia="Prima Serif Std Roman"/>
                <w:b w:val="0"/>
                <w:sz w:val="11"/>
              </w:rPr>
              <w:t>房间、设备、详情、手动控制和状态历史</w:t>
            </w:r>
          </w:p>
        </w:tc>
        <w:tc>
          <w:tcPr>
            <w:tcW w:w="935"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E10A764">
            <w:pPr>
              <w:spacing w:after="0" w:line="252" w:lineRule="auto"/>
              <w:ind w:firstLine="0"/>
            </w:pPr>
            <w:r>
              <w:rPr>
                <w:rFonts w:ascii="Prima Serif Std Roman" w:hAnsi="Prima Serif Std Roman" w:eastAsia="Prima Serif Std Roman"/>
                <w:b w:val="0"/>
                <w:sz w:val="11"/>
              </w:rPr>
              <w:t>FR-003、FR-006、NFR-004</w:t>
            </w:r>
          </w:p>
        </w:tc>
        <w:tc>
          <w:tcPr>
            <w:tcW w:w="124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37508EC">
            <w:pPr>
              <w:spacing w:after="0" w:line="252" w:lineRule="auto"/>
              <w:ind w:firstLine="0"/>
            </w:pPr>
            <w:r>
              <w:rPr>
                <w:rFonts w:ascii="Prima Serif Std Roman" w:hAnsi="Prima Serif Std Roman" w:eastAsia="Prima Serif Std Roman"/>
                <w:b w:val="0"/>
                <w:sz w:val="11"/>
              </w:rPr>
              <w:t>MOD-004、API-005 至 API-009、DB-003、DB-004、DB-006、UI-003、FLOW-003</w:t>
            </w:r>
          </w:p>
        </w:tc>
        <w:tc>
          <w:tcPr>
            <w:tcW w:w="82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4930474">
            <w:pPr>
              <w:spacing w:after="0" w:line="252" w:lineRule="auto"/>
              <w:ind w:firstLine="0"/>
            </w:pPr>
            <w:r>
              <w:rPr>
                <w:rFonts w:ascii="Prima Serif Std Roman" w:hAnsi="Prima Serif Std Roman" w:eastAsia="Prima Serif Std Roman"/>
                <w:b w:val="0"/>
                <w:sz w:val="11"/>
              </w:rPr>
              <w:t>自动化接口</w:t>
            </w:r>
          </w:p>
        </w:tc>
        <w:tc>
          <w:tcPr>
            <w:tcW w:w="90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C49582C">
            <w:pPr>
              <w:spacing w:after="0" w:line="252" w:lineRule="auto"/>
              <w:ind w:firstLine="0"/>
            </w:pPr>
            <w:r>
              <w:rPr>
                <w:rFonts w:ascii="Prima Serif Std Roman" w:hAnsi="Prima Serif Std Roman" w:eastAsia="Prima Serif Std Roman"/>
                <w:b w:val="0"/>
                <w:sz w:val="11"/>
              </w:rPr>
              <w:t>已登录</w:t>
            </w:r>
          </w:p>
        </w:tc>
        <w:tc>
          <w:tcPr>
            <w:tcW w:w="99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008DDC6">
            <w:pPr>
              <w:spacing w:after="0" w:line="252" w:lineRule="auto"/>
              <w:ind w:firstLine="0"/>
            </w:pPr>
            <w:r>
              <w:rPr>
                <w:rFonts w:ascii="Prima Serif Std Roman" w:hAnsi="Prima Serif Std Roman" w:eastAsia="Prima Serif Std Roman"/>
                <w:b w:val="0"/>
                <w:sz w:val="11"/>
              </w:rPr>
              <w:t>4 个房间、20 个设备</w:t>
            </w:r>
          </w:p>
        </w:tc>
        <w:tc>
          <w:tcPr>
            <w:tcW w:w="133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9D48EEB">
            <w:pPr>
              <w:spacing w:after="0" w:line="252" w:lineRule="auto"/>
              <w:ind w:firstLine="0"/>
            </w:pPr>
            <w:r>
              <w:rPr>
                <w:rFonts w:ascii="Prima Serif Std Roman" w:hAnsi="Prima Serif Std Roman" w:eastAsia="Prima Serif Std Roman"/>
                <w:b w:val="0"/>
                <w:sz w:val="11"/>
              </w:rPr>
              <w:t>查询房间；查询设备；按房间筛选；查设备详情；PATCH 状态；查历史</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AEB02F3">
            <w:pPr>
              <w:spacing w:after="0" w:line="252" w:lineRule="auto"/>
              <w:ind w:firstLine="0"/>
            </w:pPr>
            <w:r>
              <w:rPr>
                <w:rFonts w:ascii="Prima Serif Std Roman" w:hAnsi="Prima Serif Std Roman" w:eastAsia="Prima Serif Std Roman"/>
                <w:b w:val="0"/>
                <w:sz w:val="11"/>
              </w:rPr>
              <w:t>数据正确，状态持久化，历史包含前后状态</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41D2692">
            <w:pPr>
              <w:spacing w:after="0" w:line="252" w:lineRule="auto"/>
              <w:ind w:firstLine="0"/>
            </w:pPr>
            <w:r>
              <w:rPr>
                <w:rFonts w:ascii="Prima Serif Std Roman" w:hAnsi="Prima Serif Std Roman" w:eastAsia="Prima Serif Std Roman"/>
                <w:b w:val="0"/>
                <w:sz w:val="11"/>
              </w:rPr>
              <w:t>pytest 覆盖并通过</w:t>
            </w:r>
          </w:p>
        </w:tc>
        <w:tc>
          <w:tcPr>
            <w:tcW w:w="56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14C4FA4">
            <w:pPr>
              <w:spacing w:after="0" w:line="252" w:lineRule="auto"/>
              <w:ind w:firstLine="0"/>
            </w:pPr>
            <w:r>
              <w:rPr>
                <w:rFonts w:ascii="Prima Serif Std Roman" w:hAnsi="Prima Serif Std Roman" w:eastAsia="Prima Serif Std Roman"/>
                <w:b w:val="0"/>
                <w:sz w:val="11"/>
              </w:rPr>
              <w:t>通过</w:t>
            </w:r>
          </w:p>
        </w:tc>
        <w:tc>
          <w:tcPr>
            <w:tcW w:w="96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019B33F">
            <w:pPr>
              <w:spacing w:after="0" w:line="252" w:lineRule="auto"/>
              <w:ind w:firstLine="0"/>
            </w:pPr>
            <w:r>
              <w:rPr>
                <w:rFonts w:ascii="Saturday Sans Regular" w:hAnsi="Saturday Sans Regular" w:eastAsia="Saturday Sans Regular"/>
                <w:b w:val="0"/>
                <w:color w:val="505050"/>
                <w:sz w:val="11"/>
              </w:rPr>
              <w:t>test_auth_and_devices.py</w:t>
            </w:r>
          </w:p>
        </w:tc>
      </w:tr>
      <w:tr w14:paraId="6936D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0D8078F">
            <w:pPr>
              <w:spacing w:after="0" w:line="252" w:lineRule="auto"/>
              <w:ind w:firstLine="0"/>
            </w:pPr>
            <w:r>
              <w:rPr>
                <w:rFonts w:ascii="Prima Serif Std Roman" w:hAnsi="Prima Serif Std Roman" w:eastAsia="Prima Serif Std Roman"/>
                <w:b w:val="0"/>
                <w:sz w:val="11"/>
              </w:rPr>
              <w:t>TC-005</w:t>
            </w:r>
          </w:p>
        </w:tc>
        <w:tc>
          <w:tcPr>
            <w:tcW w:w="113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81CF701">
            <w:pPr>
              <w:spacing w:after="0" w:line="252" w:lineRule="auto"/>
              <w:ind w:firstLine="0"/>
            </w:pPr>
            <w:r>
              <w:rPr>
                <w:rFonts w:ascii="Prima Serif Std Roman" w:hAnsi="Prima Serif Std Roman" w:eastAsia="Prima Serif Std Roman"/>
                <w:b w:val="0"/>
                <w:sz w:val="11"/>
              </w:rPr>
              <w:t>设备属性能力和状态变更保护</w:t>
            </w:r>
          </w:p>
        </w:tc>
        <w:tc>
          <w:tcPr>
            <w:tcW w:w="935"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3DC8542">
            <w:pPr>
              <w:spacing w:after="0" w:line="252" w:lineRule="auto"/>
              <w:ind w:firstLine="0"/>
            </w:pPr>
            <w:r>
              <w:rPr>
                <w:rFonts w:ascii="Prima Serif Std Roman" w:hAnsi="Prima Serif Std Roman" w:eastAsia="Prima Serif Std Roman"/>
                <w:b w:val="0"/>
                <w:sz w:val="11"/>
              </w:rPr>
              <w:t>FR-003、FR-004、NFR-004</w:t>
            </w:r>
          </w:p>
        </w:tc>
        <w:tc>
          <w:tcPr>
            <w:tcW w:w="124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5924246">
            <w:pPr>
              <w:spacing w:after="0" w:line="252" w:lineRule="auto"/>
              <w:ind w:firstLine="0"/>
            </w:pPr>
            <w:r>
              <w:rPr>
                <w:rFonts w:ascii="Prima Serif Std Roman" w:hAnsi="Prima Serif Std Roman" w:eastAsia="Prima Serif Std Roman"/>
                <w:b w:val="0"/>
                <w:sz w:val="11"/>
              </w:rPr>
              <w:t>MOD-004、MOD-005、</w:t>
            </w:r>
            <w:r>
              <w:rPr>
                <w:rFonts w:ascii="Saturday Sans Regular" w:hAnsi="Saturday Sans Regular" w:eastAsia="Saturday Sans Regular"/>
                <w:b w:val="0"/>
                <w:color w:val="505050"/>
                <w:sz w:val="11"/>
              </w:rPr>
              <w:t>device_capabilities</w:t>
            </w:r>
            <w:r>
              <w:rPr>
                <w:rFonts w:ascii="Prima Serif Std Roman" w:hAnsi="Prima Serif Std Roman" w:eastAsia="Prima Serif Std Roman"/>
                <w:b w:val="0"/>
                <w:sz w:val="11"/>
              </w:rPr>
              <w:t>、API-008、API-012、DB-004、DB-006</w:t>
            </w:r>
          </w:p>
        </w:tc>
        <w:tc>
          <w:tcPr>
            <w:tcW w:w="82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28949F6">
            <w:pPr>
              <w:spacing w:after="0" w:line="252" w:lineRule="auto"/>
              <w:ind w:firstLine="0"/>
            </w:pPr>
            <w:r>
              <w:rPr>
                <w:rFonts w:ascii="Prima Serif Std Roman" w:hAnsi="Prima Serif Std Roman" w:eastAsia="Prima Serif Std Roman"/>
                <w:b w:val="0"/>
                <w:sz w:val="11"/>
              </w:rPr>
              <w:t>自动化接口</w:t>
            </w:r>
          </w:p>
        </w:tc>
        <w:tc>
          <w:tcPr>
            <w:tcW w:w="90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856EE72">
            <w:pPr>
              <w:spacing w:after="0" w:line="252" w:lineRule="auto"/>
              <w:ind w:firstLine="0"/>
            </w:pPr>
            <w:r>
              <w:rPr>
                <w:rFonts w:ascii="Prima Serif Std Roman" w:hAnsi="Prima Serif Std Roman" w:eastAsia="Prima Serif Std Roman"/>
                <w:b w:val="0"/>
                <w:sz w:val="11"/>
              </w:rPr>
              <w:t>已登录</w:t>
            </w:r>
          </w:p>
        </w:tc>
        <w:tc>
          <w:tcPr>
            <w:tcW w:w="99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D925330">
            <w:pPr>
              <w:spacing w:after="0" w:line="252" w:lineRule="auto"/>
              <w:ind w:firstLine="0"/>
            </w:pPr>
            <w:r>
              <w:rPr>
                <w:rFonts w:ascii="Prima Serif Std Roman" w:hAnsi="Prima Serif Std Roman" w:eastAsia="Prima Serif Std Roman"/>
                <w:b w:val="0"/>
                <w:sz w:val="11"/>
              </w:rPr>
              <w:t>温度、亮度、音量、新设备参数</w:t>
            </w:r>
          </w:p>
        </w:tc>
        <w:tc>
          <w:tcPr>
            <w:tcW w:w="133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EDE8DC0">
            <w:pPr>
              <w:spacing w:after="0" w:line="252" w:lineRule="auto"/>
              <w:ind w:firstLine="0"/>
            </w:pPr>
            <w:r>
              <w:rPr>
                <w:rFonts w:ascii="Prima Serif Std Roman" w:hAnsi="Prima Serif Std Roman" w:eastAsia="Prima Serif Std Roman"/>
                <w:b w:val="0"/>
                <w:sz w:val="11"/>
              </w:rPr>
              <w:t>执行属性调整；执行越界或非法枚举；检查设备和历史</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5305901">
            <w:pPr>
              <w:spacing w:after="0" w:line="252" w:lineRule="auto"/>
              <w:ind w:firstLine="0"/>
            </w:pPr>
            <w:r>
              <w:rPr>
                <w:rFonts w:ascii="Prima Serif Std Roman" w:hAnsi="Prima Serif Std Roman" w:eastAsia="Prima Serif Std Roman"/>
                <w:b w:val="0"/>
                <w:sz w:val="11"/>
              </w:rPr>
              <w:t>合法参数更新；非法参数拒绝且不错误修改设备</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EC3149E">
            <w:pPr>
              <w:spacing w:after="0" w:line="252" w:lineRule="auto"/>
              <w:ind w:firstLine="0"/>
            </w:pPr>
            <w:r>
              <w:rPr>
                <w:rFonts w:ascii="Prima Serif Std Roman" w:hAnsi="Prima Serif Std Roman" w:eastAsia="Prima Serif Std Roman"/>
                <w:b w:val="0"/>
                <w:sz w:val="11"/>
              </w:rPr>
              <w:t>pytest 覆盖并通过</w:t>
            </w:r>
          </w:p>
        </w:tc>
        <w:tc>
          <w:tcPr>
            <w:tcW w:w="56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AF0B260">
            <w:pPr>
              <w:spacing w:after="0" w:line="252" w:lineRule="auto"/>
              <w:ind w:firstLine="0"/>
            </w:pPr>
            <w:r>
              <w:rPr>
                <w:rFonts w:ascii="Prima Serif Std Roman" w:hAnsi="Prima Serif Std Roman" w:eastAsia="Prima Serif Std Roman"/>
                <w:b w:val="0"/>
                <w:sz w:val="11"/>
              </w:rPr>
              <w:t>通过</w:t>
            </w:r>
          </w:p>
        </w:tc>
        <w:tc>
          <w:tcPr>
            <w:tcW w:w="96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2521D0A">
            <w:pPr>
              <w:spacing w:after="0" w:line="252" w:lineRule="auto"/>
              <w:ind w:firstLine="0"/>
            </w:pPr>
            <w:r>
              <w:rPr>
                <w:rFonts w:ascii="Saturday Sans Regular" w:hAnsi="Saturday Sans Regular" w:eastAsia="Saturday Sans Regular"/>
                <w:b w:val="0"/>
                <w:color w:val="505050"/>
                <w:sz w:val="11"/>
              </w:rPr>
              <w:t>test_command_execute.py</w:t>
            </w:r>
            <w:r>
              <w:rPr>
                <w:rFonts w:ascii="Prima Serif Std Roman" w:hAnsi="Prima Serif Std Roman" w:eastAsia="Prima Serif Std Roman"/>
                <w:b w:val="0"/>
                <w:sz w:val="11"/>
              </w:rPr>
              <w:t>、</w:t>
            </w:r>
            <w:r>
              <w:rPr>
                <w:rFonts w:ascii="Saturday Sans Regular" w:hAnsi="Saturday Sans Regular" w:eastAsia="Saturday Sans Regular"/>
                <w:b w:val="0"/>
                <w:color w:val="505050"/>
                <w:sz w:val="11"/>
              </w:rPr>
              <w:t>test_command_parse.py</w:t>
            </w:r>
          </w:p>
        </w:tc>
      </w:tr>
      <w:tr w14:paraId="0DFB3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261C4F8">
            <w:pPr>
              <w:spacing w:after="0" w:line="252" w:lineRule="auto"/>
              <w:ind w:firstLine="0"/>
            </w:pPr>
            <w:r>
              <w:rPr>
                <w:rFonts w:ascii="Prima Serif Std Roman" w:hAnsi="Prima Serif Std Roman" w:eastAsia="Prima Serif Std Roman"/>
                <w:b w:val="0"/>
                <w:sz w:val="11"/>
              </w:rPr>
              <w:t>TC-006</w:t>
            </w:r>
          </w:p>
        </w:tc>
        <w:tc>
          <w:tcPr>
            <w:tcW w:w="113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8735CAA">
            <w:pPr>
              <w:spacing w:after="0" w:line="252" w:lineRule="auto"/>
              <w:ind w:firstLine="0"/>
            </w:pPr>
            <w:r>
              <w:rPr>
                <w:rFonts w:ascii="Prima Serif Std Roman" w:hAnsi="Prima Serif Std Roman" w:eastAsia="Prima Serif Std Roman"/>
                <w:b w:val="0"/>
                <w:sz w:val="11"/>
              </w:rPr>
              <w:t>中文文本指令解析</w:t>
            </w:r>
          </w:p>
        </w:tc>
        <w:tc>
          <w:tcPr>
            <w:tcW w:w="935"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DDA92FA">
            <w:pPr>
              <w:spacing w:after="0" w:line="252" w:lineRule="auto"/>
              <w:ind w:firstLine="0"/>
            </w:pPr>
            <w:r>
              <w:rPr>
                <w:rFonts w:ascii="Prima Serif Std Roman" w:hAnsi="Prima Serif Std Roman" w:eastAsia="Prima Serif Std Roman"/>
                <w:b w:val="0"/>
                <w:sz w:val="11"/>
              </w:rPr>
              <w:t>FR-004、FR-007、FR-008</w:t>
            </w:r>
          </w:p>
        </w:tc>
        <w:tc>
          <w:tcPr>
            <w:tcW w:w="124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E6185F7">
            <w:pPr>
              <w:spacing w:after="0" w:line="252" w:lineRule="auto"/>
              <w:ind w:firstLine="0"/>
            </w:pPr>
            <w:r>
              <w:rPr>
                <w:rFonts w:ascii="Prima Serif Std Roman" w:hAnsi="Prima Serif Std Roman" w:eastAsia="Prima Serif Std Roman"/>
                <w:b w:val="0"/>
                <w:sz w:val="11"/>
              </w:rPr>
              <w:t>MOD-005、MOD-007、MOD-008、MOD-009、API-011、FLOW-004、FLOW-008</w:t>
            </w:r>
          </w:p>
        </w:tc>
        <w:tc>
          <w:tcPr>
            <w:tcW w:w="82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80BB8E0">
            <w:pPr>
              <w:spacing w:after="0" w:line="252" w:lineRule="auto"/>
              <w:ind w:firstLine="0"/>
            </w:pPr>
            <w:r>
              <w:rPr>
                <w:rFonts w:ascii="Prima Serif Std Roman" w:hAnsi="Prima Serif Std Roman" w:eastAsia="Prima Serif Std Roman"/>
                <w:b w:val="0"/>
                <w:sz w:val="11"/>
              </w:rPr>
              <w:t>自动化接口</w:t>
            </w:r>
          </w:p>
        </w:tc>
        <w:tc>
          <w:tcPr>
            <w:tcW w:w="90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074ED69">
            <w:pPr>
              <w:spacing w:after="0" w:line="252" w:lineRule="auto"/>
              <w:ind w:firstLine="0"/>
            </w:pPr>
            <w:r>
              <w:rPr>
                <w:rFonts w:ascii="Prima Serif Std Roman" w:hAnsi="Prima Serif Std Roman" w:eastAsia="Prima Serif Std Roman"/>
                <w:b w:val="0"/>
                <w:sz w:val="11"/>
              </w:rPr>
              <w:t>已登录</w:t>
            </w:r>
          </w:p>
        </w:tc>
        <w:tc>
          <w:tcPr>
            <w:tcW w:w="99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22F8E17">
            <w:pPr>
              <w:spacing w:after="0" w:line="252" w:lineRule="auto"/>
              <w:ind w:firstLine="0"/>
            </w:pPr>
            <w:r>
              <w:rPr>
                <w:rFonts w:ascii="Prima Serif Std Roman" w:hAnsi="Prima Serif Std Roman" w:eastAsia="Prima Serif Std Roman"/>
                <w:b w:val="0"/>
                <w:sz w:val="11"/>
              </w:rPr>
              <w:t>开灯、关空调、调温、调亮度、调音量、提醒、天气、场景</w:t>
            </w:r>
          </w:p>
        </w:tc>
        <w:tc>
          <w:tcPr>
            <w:tcW w:w="133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C2448C1">
            <w:pPr>
              <w:spacing w:after="0" w:line="252" w:lineRule="auto"/>
              <w:ind w:firstLine="0"/>
            </w:pPr>
            <w:r>
              <w:rPr>
                <w:rFonts w:ascii="Prima Serif Std Roman" w:hAnsi="Prima Serif Std Roman" w:eastAsia="Prima Serif Std Roman"/>
                <w:b w:val="0"/>
                <w:sz w:val="11"/>
              </w:rPr>
              <w:t xml:space="preserve">调 </w:t>
            </w:r>
            <w:r>
              <w:rPr>
                <w:rFonts w:ascii="Saturday Sans Regular" w:hAnsi="Saturday Sans Regular" w:eastAsia="Saturday Sans Regular"/>
                <w:b w:val="0"/>
                <w:color w:val="505050"/>
                <w:sz w:val="11"/>
              </w:rPr>
              <w:t>/api/commands/parse</w:t>
            </w:r>
            <w:r>
              <w:rPr>
                <w:rFonts w:ascii="Prima Serif Std Roman" w:hAnsi="Prima Serif Std Roman" w:eastAsia="Prima Serif Std Roman"/>
                <w:b w:val="0"/>
                <w:sz w:val="11"/>
              </w:rPr>
              <w:t>，检查 intent、room、device_type、value、confidence</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6B4D52C">
            <w:pPr>
              <w:spacing w:after="0" w:line="252" w:lineRule="auto"/>
              <w:ind w:firstLine="0"/>
            </w:pPr>
            <w:r>
              <w:rPr>
                <w:rFonts w:ascii="Prima Serif Std Roman" w:hAnsi="Prima Serif Std Roman" w:eastAsia="Prima Serif Std Roman"/>
                <w:b w:val="0"/>
                <w:sz w:val="11"/>
              </w:rPr>
              <w:t>返回正确解析结构和错误码</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CACA520">
            <w:pPr>
              <w:spacing w:after="0" w:line="252" w:lineRule="auto"/>
              <w:ind w:firstLine="0"/>
            </w:pPr>
            <w:r>
              <w:rPr>
                <w:rFonts w:ascii="Prima Serif Std Roman" w:hAnsi="Prima Serif Std Roman" w:eastAsia="Prima Serif Std Roman"/>
                <w:b w:val="0"/>
                <w:sz w:val="11"/>
              </w:rPr>
              <w:t>pytest 覆盖并通过</w:t>
            </w:r>
          </w:p>
        </w:tc>
        <w:tc>
          <w:tcPr>
            <w:tcW w:w="56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663D447">
            <w:pPr>
              <w:spacing w:after="0" w:line="252" w:lineRule="auto"/>
              <w:ind w:firstLine="0"/>
            </w:pPr>
            <w:r>
              <w:rPr>
                <w:rFonts w:ascii="Prima Serif Std Roman" w:hAnsi="Prima Serif Std Roman" w:eastAsia="Prima Serif Std Roman"/>
                <w:b w:val="0"/>
                <w:sz w:val="11"/>
              </w:rPr>
              <w:t>通过</w:t>
            </w:r>
          </w:p>
        </w:tc>
        <w:tc>
          <w:tcPr>
            <w:tcW w:w="96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1A8C9D0">
            <w:pPr>
              <w:spacing w:after="0" w:line="252" w:lineRule="auto"/>
              <w:ind w:firstLine="0"/>
            </w:pPr>
            <w:r>
              <w:rPr>
                <w:rFonts w:ascii="Saturday Sans Regular" w:hAnsi="Saturday Sans Regular" w:eastAsia="Saturday Sans Regular"/>
                <w:b w:val="0"/>
                <w:color w:val="505050"/>
                <w:sz w:val="11"/>
              </w:rPr>
              <w:t>test_command_parse.py</w:t>
            </w:r>
          </w:p>
        </w:tc>
      </w:tr>
      <w:tr w14:paraId="693D4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8C98C2D">
            <w:pPr>
              <w:spacing w:after="0" w:line="252" w:lineRule="auto"/>
              <w:ind w:firstLine="0"/>
            </w:pPr>
            <w:r>
              <w:rPr>
                <w:rFonts w:ascii="Prima Serif Std Roman" w:hAnsi="Prima Serif Std Roman" w:eastAsia="Prima Serif Std Roman"/>
                <w:b w:val="0"/>
                <w:sz w:val="11"/>
              </w:rPr>
              <w:t>TC-007</w:t>
            </w:r>
          </w:p>
        </w:tc>
        <w:tc>
          <w:tcPr>
            <w:tcW w:w="113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5650BCA">
            <w:pPr>
              <w:spacing w:after="0" w:line="252" w:lineRule="auto"/>
              <w:ind w:firstLine="0"/>
            </w:pPr>
            <w:r>
              <w:rPr>
                <w:rFonts w:ascii="Prima Serif Std Roman" w:hAnsi="Prima Serif Std Roman" w:eastAsia="Prima Serif Std Roman"/>
                <w:b w:val="0"/>
                <w:sz w:val="11"/>
              </w:rPr>
              <w:t>中文文本指令执行</w:t>
            </w:r>
          </w:p>
        </w:tc>
        <w:tc>
          <w:tcPr>
            <w:tcW w:w="935"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5F352E2">
            <w:pPr>
              <w:spacing w:after="0" w:line="252" w:lineRule="auto"/>
              <w:ind w:firstLine="0"/>
            </w:pPr>
            <w:r>
              <w:rPr>
                <w:rFonts w:ascii="Prima Serif Std Roman" w:hAnsi="Prima Serif Std Roman" w:eastAsia="Prima Serif Std Roman"/>
                <w:b w:val="0"/>
                <w:sz w:val="11"/>
              </w:rPr>
              <w:t>FR-004、FR-006、FR-007、FR-008</w:t>
            </w:r>
          </w:p>
        </w:tc>
        <w:tc>
          <w:tcPr>
            <w:tcW w:w="124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62F2320">
            <w:pPr>
              <w:spacing w:after="0" w:line="252" w:lineRule="auto"/>
              <w:ind w:firstLine="0"/>
            </w:pPr>
            <w:r>
              <w:rPr>
                <w:rFonts w:ascii="Prima Serif Std Roman" w:hAnsi="Prima Serif Std Roman" w:eastAsia="Prima Serif Std Roman"/>
                <w:b w:val="0"/>
                <w:sz w:val="11"/>
              </w:rPr>
              <w:t>MOD-005、API-012、API-013、DB-004 至 DB-006、FLOW-004</w:t>
            </w:r>
          </w:p>
        </w:tc>
        <w:tc>
          <w:tcPr>
            <w:tcW w:w="82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1CC62BA">
            <w:pPr>
              <w:spacing w:after="0" w:line="252" w:lineRule="auto"/>
              <w:ind w:firstLine="0"/>
            </w:pPr>
            <w:r>
              <w:rPr>
                <w:rFonts w:ascii="Prima Serif Std Roman" w:hAnsi="Prima Serif Std Roman" w:eastAsia="Prima Serif Std Roman"/>
                <w:b w:val="0"/>
                <w:sz w:val="11"/>
              </w:rPr>
              <w:t>自动化接口、smoke</w:t>
            </w:r>
          </w:p>
        </w:tc>
        <w:tc>
          <w:tcPr>
            <w:tcW w:w="90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AD225D4">
            <w:pPr>
              <w:spacing w:after="0" w:line="252" w:lineRule="auto"/>
              <w:ind w:firstLine="0"/>
            </w:pPr>
            <w:r>
              <w:rPr>
                <w:rFonts w:ascii="Prima Serif Std Roman" w:hAnsi="Prima Serif Std Roman" w:eastAsia="Prima Serif Std Roman"/>
                <w:b w:val="0"/>
                <w:sz w:val="11"/>
              </w:rPr>
              <w:t>已登录</w:t>
            </w:r>
          </w:p>
        </w:tc>
        <w:tc>
          <w:tcPr>
            <w:tcW w:w="99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021DAC5">
            <w:pPr>
              <w:spacing w:after="0" w:line="252" w:lineRule="auto"/>
              <w:ind w:firstLine="0"/>
            </w:pPr>
            <w:r>
              <w:rPr>
                <w:rFonts w:ascii="Prima Serif Std Roman" w:hAnsi="Prima Serif Std Roman" w:eastAsia="Prima Serif Std Roman"/>
                <w:b w:val="0"/>
                <w:sz w:val="11"/>
              </w:rPr>
              <w:t>设备控制、提醒、天气、场景指令</w:t>
            </w:r>
          </w:p>
        </w:tc>
        <w:tc>
          <w:tcPr>
            <w:tcW w:w="133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B6106F0">
            <w:pPr>
              <w:spacing w:after="0" w:line="252" w:lineRule="auto"/>
              <w:ind w:firstLine="0"/>
            </w:pPr>
            <w:r>
              <w:rPr>
                <w:rFonts w:ascii="Prima Serif Std Roman" w:hAnsi="Prima Serif Std Roman" w:eastAsia="Prima Serif Std Roman"/>
                <w:b w:val="0"/>
                <w:sz w:val="11"/>
              </w:rPr>
              <w:t xml:space="preserve">调 </w:t>
            </w:r>
            <w:r>
              <w:rPr>
                <w:rFonts w:ascii="Saturday Sans Regular" w:hAnsi="Saturday Sans Regular" w:eastAsia="Saturday Sans Regular"/>
                <w:b w:val="0"/>
                <w:color w:val="505050"/>
                <w:sz w:val="11"/>
              </w:rPr>
              <w:t>/api/commands/execute</w:t>
            </w:r>
            <w:r>
              <w:rPr>
                <w:rFonts w:ascii="Prima Serif Std Roman" w:hAnsi="Prima Serif Std Roman" w:eastAsia="Prima Serif Std Roman"/>
                <w:b w:val="0"/>
                <w:sz w:val="11"/>
              </w:rPr>
              <w:t>；查设备、日志或业务结果</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9B91BD7">
            <w:pPr>
              <w:spacing w:after="0" w:line="252" w:lineRule="auto"/>
              <w:ind w:firstLine="0"/>
            </w:pPr>
            <w:r>
              <w:rPr>
                <w:rFonts w:ascii="Prima Serif Std Roman" w:hAnsi="Prima Serif Std Roman" w:eastAsia="Prima Serif Std Roman"/>
                <w:b w:val="0"/>
                <w:sz w:val="11"/>
              </w:rPr>
              <w:t>合法指令产生执行结果并写日志</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053D9B9">
            <w:pPr>
              <w:spacing w:after="0" w:line="252" w:lineRule="auto"/>
              <w:ind w:firstLine="0"/>
            </w:pPr>
            <w:r>
              <w:rPr>
                <w:rFonts w:ascii="Prima Serif Std Roman" w:hAnsi="Prima Serif Std Roman" w:eastAsia="Prima Serif Std Roman"/>
                <w:b w:val="0"/>
                <w:sz w:val="11"/>
              </w:rPr>
              <w:t>pytest 和 smoke 均通过</w:t>
            </w:r>
          </w:p>
        </w:tc>
        <w:tc>
          <w:tcPr>
            <w:tcW w:w="56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3B064EF">
            <w:pPr>
              <w:spacing w:after="0" w:line="252" w:lineRule="auto"/>
              <w:ind w:firstLine="0"/>
            </w:pPr>
            <w:r>
              <w:rPr>
                <w:rFonts w:ascii="Prima Serif Std Roman" w:hAnsi="Prima Serif Std Roman" w:eastAsia="Prima Serif Std Roman"/>
                <w:b w:val="0"/>
                <w:sz w:val="11"/>
              </w:rPr>
              <w:t>通过</w:t>
            </w:r>
          </w:p>
        </w:tc>
        <w:tc>
          <w:tcPr>
            <w:tcW w:w="96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E84C1B1">
            <w:pPr>
              <w:spacing w:after="0" w:line="252" w:lineRule="auto"/>
              <w:ind w:firstLine="0"/>
            </w:pPr>
            <w:r>
              <w:rPr>
                <w:rFonts w:ascii="Saturday Sans Regular" w:hAnsi="Saturday Sans Regular" w:eastAsia="Saturday Sans Regular"/>
                <w:b w:val="0"/>
                <w:color w:val="505050"/>
                <w:sz w:val="11"/>
              </w:rPr>
              <w:t>test_command_execute.py</w:t>
            </w:r>
            <w:r>
              <w:rPr>
                <w:rFonts w:ascii="Prima Serif Std Roman" w:hAnsi="Prima Serif Std Roman" w:eastAsia="Prima Serif Std Roman"/>
                <w:b w:val="0"/>
                <w:sz w:val="11"/>
              </w:rPr>
              <w:t>、</w:t>
            </w:r>
            <w:r>
              <w:rPr>
                <w:rFonts w:ascii="Saturday Sans Regular" w:hAnsi="Saturday Sans Regular" w:eastAsia="Saturday Sans Regular"/>
                <w:b w:val="0"/>
                <w:color w:val="505050"/>
                <w:sz w:val="11"/>
              </w:rPr>
              <w:t>smoke_test_result.txt</w:t>
            </w:r>
          </w:p>
        </w:tc>
      </w:tr>
      <w:tr w14:paraId="34F17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D5433CB">
            <w:pPr>
              <w:spacing w:after="0" w:line="252" w:lineRule="auto"/>
              <w:ind w:firstLine="0"/>
            </w:pPr>
            <w:r>
              <w:rPr>
                <w:rFonts w:ascii="Prima Serif Std Roman" w:hAnsi="Prima Serif Std Roman" w:eastAsia="Prima Serif Std Roman"/>
                <w:b w:val="0"/>
                <w:sz w:val="11"/>
              </w:rPr>
              <w:t>TC-008</w:t>
            </w:r>
          </w:p>
        </w:tc>
        <w:tc>
          <w:tcPr>
            <w:tcW w:w="113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0AD5A3F">
            <w:pPr>
              <w:spacing w:after="0" w:line="252" w:lineRule="auto"/>
              <w:ind w:firstLine="0"/>
            </w:pPr>
            <w:r>
              <w:rPr>
                <w:rFonts w:ascii="Prima Serif Std Roman" w:hAnsi="Prima Serif Std Roman" w:eastAsia="Prima Serif Std Roman"/>
                <w:b w:val="0"/>
                <w:sz w:val="11"/>
              </w:rPr>
              <w:t>异常指令、防误执行和失败日志</w:t>
            </w:r>
          </w:p>
        </w:tc>
        <w:tc>
          <w:tcPr>
            <w:tcW w:w="935"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E27E536">
            <w:pPr>
              <w:spacing w:after="0" w:line="252" w:lineRule="auto"/>
              <w:ind w:firstLine="0"/>
            </w:pPr>
            <w:r>
              <w:rPr>
                <w:rFonts w:ascii="Prima Serif Std Roman" w:hAnsi="Prima Serif Std Roman" w:eastAsia="Prima Serif Std Roman"/>
                <w:b w:val="0"/>
                <w:sz w:val="11"/>
              </w:rPr>
              <w:t>FR-003、FR-004、FR-006</w:t>
            </w:r>
          </w:p>
        </w:tc>
        <w:tc>
          <w:tcPr>
            <w:tcW w:w="124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2C7DF61">
            <w:pPr>
              <w:spacing w:after="0" w:line="252" w:lineRule="auto"/>
              <w:ind w:firstLine="0"/>
            </w:pPr>
            <w:r>
              <w:rPr>
                <w:rFonts w:ascii="Prima Serif Std Roman" w:hAnsi="Prima Serif Std Roman" w:eastAsia="Prima Serif Std Roman"/>
                <w:b w:val="0"/>
                <w:sz w:val="11"/>
              </w:rPr>
              <w:t>MOD-005、MOD-007、API-011、API-012、API-013、FLOW-004、FLOW-008</w:t>
            </w:r>
          </w:p>
        </w:tc>
        <w:tc>
          <w:tcPr>
            <w:tcW w:w="82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DDE2B13">
            <w:pPr>
              <w:spacing w:after="0" w:line="252" w:lineRule="auto"/>
              <w:ind w:firstLine="0"/>
            </w:pPr>
            <w:r>
              <w:rPr>
                <w:rFonts w:ascii="Prima Serif Std Roman" w:hAnsi="Prima Serif Std Roman" w:eastAsia="Prima Serif Std Roman"/>
                <w:b w:val="0"/>
                <w:sz w:val="11"/>
              </w:rPr>
              <w:t>自动化接口</w:t>
            </w:r>
          </w:p>
        </w:tc>
        <w:tc>
          <w:tcPr>
            <w:tcW w:w="90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6D1951E">
            <w:pPr>
              <w:spacing w:after="0" w:line="252" w:lineRule="auto"/>
              <w:ind w:firstLine="0"/>
            </w:pPr>
            <w:r>
              <w:rPr>
                <w:rFonts w:ascii="Prima Serif Std Roman" w:hAnsi="Prima Serif Std Roman" w:eastAsia="Prima Serif Std Roman"/>
                <w:b w:val="0"/>
                <w:sz w:val="11"/>
              </w:rPr>
              <w:t>已登录</w:t>
            </w:r>
          </w:p>
        </w:tc>
        <w:tc>
          <w:tcPr>
            <w:tcW w:w="99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A58AF32">
            <w:pPr>
              <w:spacing w:after="0" w:line="252" w:lineRule="auto"/>
              <w:ind w:firstLine="0"/>
            </w:pPr>
            <w:r>
              <w:rPr>
                <w:rFonts w:ascii="Prima Serif Std Roman" w:hAnsi="Prima Serif Std Roman" w:eastAsia="Prima Serif Std Roman"/>
                <w:b w:val="0"/>
                <w:sz w:val="11"/>
              </w:rPr>
              <w:t>空指令、未知指令、越界值、不存在房间、不存在设备、低置信度</w:t>
            </w:r>
          </w:p>
        </w:tc>
        <w:tc>
          <w:tcPr>
            <w:tcW w:w="133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639EF83">
            <w:pPr>
              <w:spacing w:after="0" w:line="252" w:lineRule="auto"/>
              <w:ind w:firstLine="0"/>
            </w:pPr>
            <w:r>
              <w:rPr>
                <w:rFonts w:ascii="Prima Serif Std Roman" w:hAnsi="Prima Serif Std Roman" w:eastAsia="Prima Serif Std Roman"/>
                <w:b w:val="0"/>
                <w:sz w:val="11"/>
              </w:rPr>
              <w:t>分别解析或执行异常指令；检查错误码、设备状态和日志</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5532B53">
            <w:pPr>
              <w:spacing w:after="0" w:line="252" w:lineRule="auto"/>
              <w:ind w:firstLine="0"/>
            </w:pPr>
            <w:r>
              <w:rPr>
                <w:rFonts w:ascii="Prima Serif Std Roman" w:hAnsi="Prima Serif Std Roman" w:eastAsia="Prima Serif Std Roman"/>
                <w:b w:val="0"/>
                <w:sz w:val="11"/>
              </w:rPr>
              <w:t>返回明确错误，状态改变类低置信度指令不执行</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9D59AF0">
            <w:pPr>
              <w:spacing w:after="0" w:line="252" w:lineRule="auto"/>
              <w:ind w:firstLine="0"/>
            </w:pPr>
            <w:r>
              <w:rPr>
                <w:rFonts w:ascii="Prima Serif Std Roman" w:hAnsi="Prima Serif Std Roman" w:eastAsia="Prima Serif Std Roman"/>
                <w:b w:val="0"/>
                <w:sz w:val="11"/>
              </w:rPr>
              <w:t>pytest 覆盖并通过</w:t>
            </w:r>
          </w:p>
        </w:tc>
        <w:tc>
          <w:tcPr>
            <w:tcW w:w="56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FEC40F9">
            <w:pPr>
              <w:spacing w:after="0" w:line="252" w:lineRule="auto"/>
              <w:ind w:firstLine="0"/>
            </w:pPr>
            <w:r>
              <w:rPr>
                <w:rFonts w:ascii="Prima Serif Std Roman" w:hAnsi="Prima Serif Std Roman" w:eastAsia="Prima Serif Std Roman"/>
                <w:b w:val="0"/>
                <w:sz w:val="11"/>
              </w:rPr>
              <w:t>通过</w:t>
            </w:r>
          </w:p>
        </w:tc>
        <w:tc>
          <w:tcPr>
            <w:tcW w:w="96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01148E6">
            <w:pPr>
              <w:spacing w:after="0" w:line="252" w:lineRule="auto"/>
              <w:ind w:firstLine="0"/>
            </w:pPr>
            <w:r>
              <w:rPr>
                <w:rFonts w:ascii="Saturday Sans Regular" w:hAnsi="Saturday Sans Regular" w:eastAsia="Saturday Sans Regular"/>
                <w:b w:val="0"/>
                <w:color w:val="505050"/>
                <w:sz w:val="11"/>
              </w:rPr>
              <w:t>test_command_parse.py</w:t>
            </w:r>
            <w:r>
              <w:rPr>
                <w:rFonts w:ascii="Prima Serif Std Roman" w:hAnsi="Prima Serif Std Roman" w:eastAsia="Prima Serif Std Roman"/>
                <w:b w:val="0"/>
                <w:sz w:val="11"/>
              </w:rPr>
              <w:t>、</w:t>
            </w:r>
            <w:r>
              <w:rPr>
                <w:rFonts w:ascii="Saturday Sans Regular" w:hAnsi="Saturday Sans Regular" w:eastAsia="Saturday Sans Regular"/>
                <w:b w:val="0"/>
                <w:color w:val="505050"/>
                <w:sz w:val="11"/>
              </w:rPr>
              <w:t>test_command_execute.py</w:t>
            </w:r>
          </w:p>
        </w:tc>
      </w:tr>
      <w:tr w14:paraId="0CC3E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FE91ACC">
            <w:pPr>
              <w:spacing w:after="0" w:line="252" w:lineRule="auto"/>
              <w:ind w:firstLine="0"/>
            </w:pPr>
            <w:r>
              <w:rPr>
                <w:rFonts w:ascii="Prima Serif Std Roman" w:hAnsi="Prima Serif Std Roman" w:eastAsia="Prima Serif Std Roman"/>
                <w:b w:val="0"/>
                <w:sz w:val="11"/>
              </w:rPr>
              <w:t>TC-009</w:t>
            </w:r>
          </w:p>
        </w:tc>
        <w:tc>
          <w:tcPr>
            <w:tcW w:w="113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4404C12">
            <w:pPr>
              <w:spacing w:after="0" w:line="252" w:lineRule="auto"/>
              <w:ind w:firstLine="0"/>
            </w:pPr>
            <w:r>
              <w:rPr>
                <w:rFonts w:ascii="Prima Serif Std Roman" w:hAnsi="Prima Serif Std Roman" w:eastAsia="Prima Serif Std Roman"/>
                <w:b w:val="0"/>
                <w:sz w:val="11"/>
              </w:rPr>
              <w:t>复合指令、部分成功和批量日志</w:t>
            </w:r>
          </w:p>
        </w:tc>
        <w:tc>
          <w:tcPr>
            <w:tcW w:w="935"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AD18C52">
            <w:pPr>
              <w:spacing w:after="0" w:line="252" w:lineRule="auto"/>
              <w:ind w:firstLine="0"/>
            </w:pPr>
            <w:r>
              <w:rPr>
                <w:rFonts w:ascii="Prima Serif Std Roman" w:hAnsi="Prima Serif Std Roman" w:eastAsia="Prima Serif Std Roman"/>
                <w:b w:val="0"/>
                <w:sz w:val="11"/>
              </w:rPr>
              <w:t>FR-004、FR-006、FR-007</w:t>
            </w:r>
          </w:p>
        </w:tc>
        <w:tc>
          <w:tcPr>
            <w:tcW w:w="124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B5343DF">
            <w:pPr>
              <w:spacing w:after="0" w:line="252" w:lineRule="auto"/>
              <w:ind w:firstLine="0"/>
            </w:pPr>
            <w:r>
              <w:rPr>
                <w:rFonts w:ascii="Prima Serif Std Roman" w:hAnsi="Prima Serif Std Roman" w:eastAsia="Prima Serif Std Roman"/>
                <w:b w:val="0"/>
                <w:sz w:val="11"/>
              </w:rPr>
              <w:t>MOD-008、MOD-005、API-011、API-012、API-013、FLOW-009、DB-005</w:t>
            </w:r>
          </w:p>
        </w:tc>
        <w:tc>
          <w:tcPr>
            <w:tcW w:w="82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74BCF55">
            <w:pPr>
              <w:spacing w:after="0" w:line="252" w:lineRule="auto"/>
              <w:ind w:firstLine="0"/>
            </w:pPr>
            <w:r>
              <w:rPr>
                <w:rFonts w:ascii="Prima Serif Std Roman" w:hAnsi="Prima Serif Std Roman" w:eastAsia="Prima Serif Std Roman"/>
                <w:b w:val="0"/>
                <w:sz w:val="11"/>
              </w:rPr>
              <w:t>自动化接口</w:t>
            </w:r>
          </w:p>
        </w:tc>
        <w:tc>
          <w:tcPr>
            <w:tcW w:w="90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B62F290">
            <w:pPr>
              <w:spacing w:after="0" w:line="252" w:lineRule="auto"/>
              <w:ind w:firstLine="0"/>
            </w:pPr>
            <w:r>
              <w:rPr>
                <w:rFonts w:ascii="Prima Serif Std Roman" w:hAnsi="Prima Serif Std Roman" w:eastAsia="Prima Serif Std Roman"/>
                <w:b w:val="0"/>
                <w:sz w:val="11"/>
              </w:rPr>
              <w:t>已登录</w:t>
            </w:r>
          </w:p>
        </w:tc>
        <w:tc>
          <w:tcPr>
            <w:tcW w:w="99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F874DC6">
            <w:pPr>
              <w:spacing w:after="0" w:line="252" w:lineRule="auto"/>
              <w:ind w:firstLine="0"/>
            </w:pPr>
            <w:r>
              <w:rPr>
                <w:rFonts w:ascii="Prima Serif Std Roman" w:hAnsi="Prima Serif Std Roman" w:eastAsia="Prima Serif Std Roman"/>
                <w:b w:val="0"/>
                <w:sz w:val="11"/>
              </w:rPr>
              <w:t>多设备、多房间、上下文继承、混合事务</w:t>
            </w:r>
          </w:p>
        </w:tc>
        <w:tc>
          <w:tcPr>
            <w:tcW w:w="133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169BE22">
            <w:pPr>
              <w:spacing w:after="0" w:line="252" w:lineRule="auto"/>
              <w:ind w:firstLine="0"/>
            </w:pPr>
            <w:r>
              <w:rPr>
                <w:rFonts w:ascii="Prima Serif Std Roman" w:hAnsi="Prima Serif Std Roman" w:eastAsia="Prima Serif Std Roman"/>
                <w:b w:val="0"/>
                <w:sz w:val="11"/>
              </w:rPr>
              <w:t xml:space="preserve">解析复合指令；执行复合指令；检查 </w:t>
            </w:r>
            <w:r>
              <w:rPr>
                <w:rFonts w:ascii="Saturday Sans Regular" w:hAnsi="Saturday Sans Regular" w:eastAsia="Saturday Sans Regular"/>
                <w:b w:val="0"/>
                <w:color w:val="505050"/>
                <w:sz w:val="11"/>
              </w:rPr>
              <w:t>sub_results</w:t>
            </w:r>
            <w:r>
              <w:rPr>
                <w:rFonts w:ascii="Prima Serif Std Roman" w:hAnsi="Prima Serif Std Roman" w:eastAsia="Prima Serif Std Roman"/>
                <w:b w:val="0"/>
                <w:sz w:val="11"/>
              </w:rPr>
              <w:t xml:space="preserve"> 和日志详情</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7AC5F7F">
            <w:pPr>
              <w:spacing w:after="0" w:line="252" w:lineRule="auto"/>
              <w:ind w:firstLine="0"/>
            </w:pPr>
            <w:r>
              <w:rPr>
                <w:rFonts w:ascii="Prima Serif Std Roman" w:hAnsi="Prima Serif Std Roman" w:eastAsia="Prima Serif Std Roman"/>
                <w:b w:val="0"/>
                <w:sz w:val="11"/>
              </w:rPr>
              <w:t>能拆分、继承上下文、表达部分成功和歧义保护</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4079B9C">
            <w:pPr>
              <w:spacing w:after="0" w:line="252" w:lineRule="auto"/>
              <w:ind w:firstLine="0"/>
            </w:pPr>
            <w:r>
              <w:rPr>
                <w:rFonts w:ascii="Prima Serif Std Roman" w:hAnsi="Prima Serif Std Roman" w:eastAsia="Prima Serif Std Roman"/>
                <w:b w:val="0"/>
                <w:sz w:val="11"/>
              </w:rPr>
              <w:t>pytest 覆盖并通过</w:t>
            </w:r>
          </w:p>
        </w:tc>
        <w:tc>
          <w:tcPr>
            <w:tcW w:w="56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335B919">
            <w:pPr>
              <w:spacing w:after="0" w:line="252" w:lineRule="auto"/>
              <w:ind w:firstLine="0"/>
            </w:pPr>
            <w:r>
              <w:rPr>
                <w:rFonts w:ascii="Prima Serif Std Roman" w:hAnsi="Prima Serif Std Roman" w:eastAsia="Prima Serif Std Roman"/>
                <w:b w:val="0"/>
                <w:sz w:val="11"/>
              </w:rPr>
              <w:t>通过</w:t>
            </w:r>
          </w:p>
        </w:tc>
        <w:tc>
          <w:tcPr>
            <w:tcW w:w="96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27124DE">
            <w:pPr>
              <w:spacing w:after="0" w:line="252" w:lineRule="auto"/>
              <w:ind w:firstLine="0"/>
            </w:pPr>
            <w:r>
              <w:rPr>
                <w:rFonts w:ascii="Saturday Sans Regular" w:hAnsi="Saturday Sans Regular" w:eastAsia="Saturday Sans Regular"/>
                <w:b w:val="0"/>
                <w:color w:val="505050"/>
                <w:sz w:val="11"/>
              </w:rPr>
              <w:t>test_multi_command.py</w:t>
            </w:r>
          </w:p>
        </w:tc>
      </w:tr>
      <w:tr w14:paraId="2E0D8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618994C">
            <w:pPr>
              <w:spacing w:after="0" w:line="252" w:lineRule="auto"/>
              <w:ind w:firstLine="0"/>
            </w:pPr>
            <w:r>
              <w:rPr>
                <w:rFonts w:ascii="Prima Serif Std Roman" w:hAnsi="Prima Serif Std Roman" w:eastAsia="Prima Serif Std Roman"/>
                <w:b w:val="0"/>
                <w:sz w:val="11"/>
              </w:rPr>
              <w:t>TC-010</w:t>
            </w:r>
          </w:p>
        </w:tc>
        <w:tc>
          <w:tcPr>
            <w:tcW w:w="113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CF5A998">
            <w:pPr>
              <w:spacing w:after="0" w:line="252" w:lineRule="auto"/>
              <w:ind w:firstLine="0"/>
            </w:pPr>
            <w:r>
              <w:rPr>
                <w:rFonts w:ascii="Prima Serif Std Roman" w:hAnsi="Prima Serif Std Roman" w:eastAsia="Prima Serif Std Roman"/>
                <w:b w:val="0"/>
                <w:sz w:val="11"/>
              </w:rPr>
              <w:t>方言和口音归一</w:t>
            </w:r>
          </w:p>
        </w:tc>
        <w:tc>
          <w:tcPr>
            <w:tcW w:w="935"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B0AA670">
            <w:pPr>
              <w:spacing w:after="0" w:line="252" w:lineRule="auto"/>
              <w:ind w:firstLine="0"/>
            </w:pPr>
            <w:r>
              <w:rPr>
                <w:rFonts w:ascii="Prima Serif Std Roman" w:hAnsi="Prima Serif Std Roman" w:eastAsia="Prima Serif Std Roman"/>
                <w:b w:val="0"/>
                <w:sz w:val="11"/>
              </w:rPr>
              <w:t>FR-004、FR-005、FR-006</w:t>
            </w:r>
          </w:p>
        </w:tc>
        <w:tc>
          <w:tcPr>
            <w:tcW w:w="124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862EF48">
            <w:pPr>
              <w:spacing w:after="0" w:line="252" w:lineRule="auto"/>
              <w:ind w:firstLine="0"/>
            </w:pPr>
            <w:r>
              <w:rPr>
                <w:rFonts w:ascii="Prima Serif Std Roman" w:hAnsi="Prima Serif Std Roman" w:eastAsia="Prima Serif Std Roman"/>
                <w:b w:val="0"/>
                <w:sz w:val="11"/>
              </w:rPr>
              <w:t>MOD-007、MOD-005、API-012、FLOW-008</w:t>
            </w:r>
          </w:p>
        </w:tc>
        <w:tc>
          <w:tcPr>
            <w:tcW w:w="82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BB88C60">
            <w:pPr>
              <w:spacing w:after="0" w:line="252" w:lineRule="auto"/>
              <w:ind w:firstLine="0"/>
            </w:pPr>
            <w:r>
              <w:rPr>
                <w:rFonts w:ascii="Prima Serif Std Roman" w:hAnsi="Prima Serif Std Roman" w:eastAsia="Prima Serif Std Roman"/>
                <w:b w:val="0"/>
                <w:sz w:val="11"/>
              </w:rPr>
              <w:t>自动化单元、接口</w:t>
            </w:r>
          </w:p>
        </w:tc>
        <w:tc>
          <w:tcPr>
            <w:tcW w:w="90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968B763">
            <w:pPr>
              <w:spacing w:after="0" w:line="252" w:lineRule="auto"/>
              <w:ind w:firstLine="0"/>
            </w:pPr>
            <w:r>
              <w:rPr>
                <w:rFonts w:ascii="Prima Serif Std Roman" w:hAnsi="Prima Serif Std Roman" w:eastAsia="Prima Serif Std Roman"/>
                <w:b w:val="0"/>
                <w:sz w:val="11"/>
              </w:rPr>
              <w:t>已登录或服务层可用</w:t>
            </w:r>
          </w:p>
        </w:tc>
        <w:tc>
          <w:tcPr>
            <w:tcW w:w="99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4D99659">
            <w:pPr>
              <w:spacing w:after="0" w:line="252" w:lineRule="auto"/>
              <w:ind w:firstLine="0"/>
            </w:pPr>
            <w:r>
              <w:rPr>
                <w:rFonts w:ascii="Prima Serif Std Roman" w:hAnsi="Prima Serif Std Roman" w:eastAsia="Prima Serif Std Roman"/>
                <w:b w:val="0"/>
                <w:sz w:val="11"/>
              </w:rPr>
              <w:t>粤语、西南、东北/北方表达</w:t>
            </w:r>
          </w:p>
        </w:tc>
        <w:tc>
          <w:tcPr>
            <w:tcW w:w="133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AAE327F">
            <w:pPr>
              <w:spacing w:after="0" w:line="252" w:lineRule="auto"/>
              <w:ind w:firstLine="0"/>
            </w:pPr>
            <w:r>
              <w:rPr>
                <w:rFonts w:ascii="Prima Serif Std Roman" w:hAnsi="Prima Serif Std Roman" w:eastAsia="Prima Serif Std Roman"/>
                <w:b w:val="0"/>
                <w:sz w:val="11"/>
              </w:rPr>
              <w:t>调 normalizer/parser；执行方言指令；查日志归一详情</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EF41CF3">
            <w:pPr>
              <w:spacing w:after="0" w:line="252" w:lineRule="auto"/>
              <w:ind w:firstLine="0"/>
            </w:pPr>
            <w:r>
              <w:rPr>
                <w:rFonts w:ascii="Prima Serif Std Roman" w:hAnsi="Prima Serif Std Roman" w:eastAsia="Prima Serif Std Roman"/>
                <w:b w:val="0"/>
                <w:sz w:val="11"/>
              </w:rPr>
              <w:t>常见表达归一并可解释</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72C5F4F">
            <w:pPr>
              <w:spacing w:after="0" w:line="252" w:lineRule="auto"/>
              <w:ind w:firstLine="0"/>
            </w:pPr>
            <w:r>
              <w:rPr>
                <w:rFonts w:ascii="Prima Serif Std Roman" w:hAnsi="Prima Serif Std Roman" w:eastAsia="Prima Serif Std Roman"/>
                <w:b w:val="0"/>
                <w:sz w:val="11"/>
              </w:rPr>
              <w:t>pytest 覆盖并通过</w:t>
            </w:r>
          </w:p>
        </w:tc>
        <w:tc>
          <w:tcPr>
            <w:tcW w:w="56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6F78BA1">
            <w:pPr>
              <w:spacing w:after="0" w:line="252" w:lineRule="auto"/>
              <w:ind w:firstLine="0"/>
            </w:pPr>
            <w:r>
              <w:rPr>
                <w:rFonts w:ascii="Prima Serif Std Roman" w:hAnsi="Prima Serif Std Roman" w:eastAsia="Prima Serif Std Roman"/>
                <w:b w:val="0"/>
                <w:sz w:val="11"/>
              </w:rPr>
              <w:t>通过</w:t>
            </w:r>
          </w:p>
        </w:tc>
        <w:tc>
          <w:tcPr>
            <w:tcW w:w="96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C53EF16">
            <w:pPr>
              <w:spacing w:after="0" w:line="252" w:lineRule="auto"/>
              <w:ind w:firstLine="0"/>
            </w:pPr>
            <w:r>
              <w:rPr>
                <w:rFonts w:ascii="Saturday Sans Regular" w:hAnsi="Saturday Sans Regular" w:eastAsia="Saturday Sans Regular"/>
                <w:b w:val="0"/>
                <w:color w:val="505050"/>
                <w:sz w:val="11"/>
              </w:rPr>
              <w:t>test_dialect_normalizer.py</w:t>
            </w:r>
          </w:p>
        </w:tc>
      </w:tr>
      <w:tr w14:paraId="071B5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EF2923F">
            <w:pPr>
              <w:spacing w:after="0" w:line="252" w:lineRule="auto"/>
              <w:ind w:firstLine="0"/>
            </w:pPr>
            <w:r>
              <w:rPr>
                <w:rFonts w:ascii="Prima Serif Std Roman" w:hAnsi="Prima Serif Std Roman" w:eastAsia="Prima Serif Std Roman"/>
                <w:b w:val="0"/>
                <w:sz w:val="11"/>
              </w:rPr>
              <w:t>TC-011</w:t>
            </w:r>
          </w:p>
        </w:tc>
        <w:tc>
          <w:tcPr>
            <w:tcW w:w="113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01E3782">
            <w:pPr>
              <w:spacing w:after="0" w:line="252" w:lineRule="auto"/>
              <w:ind w:firstLine="0"/>
            </w:pPr>
            <w:r>
              <w:rPr>
                <w:rFonts w:ascii="Prima Serif Std Roman" w:hAnsi="Prima Serif Std Roman" w:eastAsia="Prima Serif Std Roman"/>
                <w:b w:val="0"/>
                <w:sz w:val="11"/>
              </w:rPr>
              <w:t>识别文本后纠错</w:t>
            </w:r>
          </w:p>
        </w:tc>
        <w:tc>
          <w:tcPr>
            <w:tcW w:w="935"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2E5D4F1">
            <w:pPr>
              <w:spacing w:after="0" w:line="252" w:lineRule="auto"/>
              <w:ind w:firstLine="0"/>
            </w:pPr>
            <w:r>
              <w:rPr>
                <w:rFonts w:ascii="Prima Serif Std Roman" w:hAnsi="Prima Serif Std Roman" w:eastAsia="Prima Serif Std Roman"/>
                <w:b w:val="0"/>
                <w:sz w:val="11"/>
              </w:rPr>
              <w:t>FR-004、FR-005、FR-006</w:t>
            </w:r>
          </w:p>
        </w:tc>
        <w:tc>
          <w:tcPr>
            <w:tcW w:w="124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3EEC71A">
            <w:pPr>
              <w:spacing w:after="0" w:line="252" w:lineRule="auto"/>
              <w:ind w:firstLine="0"/>
            </w:pPr>
            <w:r>
              <w:rPr>
                <w:rFonts w:ascii="Prima Serif Std Roman" w:hAnsi="Prima Serif Std Roman" w:eastAsia="Prima Serif Std Roman"/>
                <w:b w:val="0"/>
                <w:sz w:val="11"/>
              </w:rPr>
              <w:t>MOD-007、MOD-005、MOD-006、API-011、API-012、API-018、DB-005、FLOW-008</w:t>
            </w:r>
          </w:p>
        </w:tc>
        <w:tc>
          <w:tcPr>
            <w:tcW w:w="82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CC6BC8E">
            <w:pPr>
              <w:spacing w:after="0" w:line="252" w:lineRule="auto"/>
              <w:ind w:firstLine="0"/>
            </w:pPr>
            <w:r>
              <w:rPr>
                <w:rFonts w:ascii="Prima Serif Std Roman" w:hAnsi="Prima Serif Std Roman" w:eastAsia="Prima Serif Std Roman"/>
                <w:b w:val="0"/>
                <w:sz w:val="11"/>
              </w:rPr>
              <w:t>自动化单元、接口</w:t>
            </w:r>
          </w:p>
        </w:tc>
        <w:tc>
          <w:tcPr>
            <w:tcW w:w="90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4BE2E99">
            <w:pPr>
              <w:spacing w:after="0" w:line="252" w:lineRule="auto"/>
              <w:ind w:firstLine="0"/>
            </w:pPr>
            <w:r>
              <w:rPr>
                <w:rFonts w:ascii="Prima Serif Std Roman" w:hAnsi="Prima Serif Std Roman" w:eastAsia="Prima Serif Std Roman"/>
                <w:b w:val="0"/>
                <w:sz w:val="11"/>
              </w:rPr>
              <w:t>已登录</w:t>
            </w:r>
          </w:p>
        </w:tc>
        <w:tc>
          <w:tcPr>
            <w:tcW w:w="99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DB5E194">
            <w:pPr>
              <w:spacing w:after="0" w:line="252" w:lineRule="auto"/>
              <w:ind w:firstLine="0"/>
            </w:pPr>
            <w:r>
              <w:rPr>
                <w:rFonts w:ascii="Saturday Sans Regular" w:hAnsi="Saturday Sans Regular" w:eastAsia="Saturday Sans Regular"/>
                <w:b w:val="0"/>
                <w:color w:val="505050"/>
                <w:sz w:val="11"/>
              </w:rPr>
              <w:t>冰香</w:t>
            </w:r>
            <w:r>
              <w:rPr>
                <w:rFonts w:ascii="Prima Serif Std Roman" w:hAnsi="Prima Serif Std Roman" w:eastAsia="Prima Serif Std Roman"/>
                <w:b w:val="0"/>
                <w:sz w:val="11"/>
              </w:rPr>
              <w:t>、</w:t>
            </w:r>
            <w:r>
              <w:rPr>
                <w:rFonts w:ascii="Saturday Sans Regular" w:hAnsi="Saturday Sans Regular" w:eastAsia="Saturday Sans Regular"/>
                <w:b w:val="0"/>
                <w:color w:val="505050"/>
                <w:sz w:val="11"/>
              </w:rPr>
              <w:t>空气进化器</w:t>
            </w:r>
            <w:r>
              <w:rPr>
                <w:rFonts w:ascii="Prima Serif Std Roman" w:hAnsi="Prima Serif Std Roman" w:eastAsia="Prima Serif Std Roman"/>
                <w:b w:val="0"/>
                <w:sz w:val="11"/>
              </w:rPr>
              <w:t xml:space="preserve"> 等错词</w:t>
            </w:r>
          </w:p>
        </w:tc>
        <w:tc>
          <w:tcPr>
            <w:tcW w:w="133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F502F40">
            <w:pPr>
              <w:spacing w:after="0" w:line="252" w:lineRule="auto"/>
              <w:ind w:firstLine="0"/>
            </w:pPr>
            <w:r>
              <w:rPr>
                <w:rFonts w:ascii="Prima Serif Std Roman" w:hAnsi="Prima Serif Std Roman" w:eastAsia="Prima Serif Std Roman"/>
                <w:b w:val="0"/>
                <w:sz w:val="11"/>
              </w:rPr>
              <w:t>调 corrector；解析/执行错词指令；Mock 识别返回错词</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F4F447B">
            <w:pPr>
              <w:spacing w:after="0" w:line="252" w:lineRule="auto"/>
              <w:ind w:firstLine="0"/>
            </w:pPr>
            <w:r>
              <w:rPr>
                <w:rFonts w:ascii="Prima Serif Std Roman" w:hAnsi="Prima Serif Std Roman" w:eastAsia="Prima Serif Std Roman"/>
                <w:b w:val="0"/>
                <w:sz w:val="11"/>
              </w:rPr>
              <w:t>领域内保守纠错，纠错详情进入响应或日志</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93BA292">
            <w:pPr>
              <w:spacing w:after="0" w:line="252" w:lineRule="auto"/>
              <w:ind w:firstLine="0"/>
            </w:pPr>
            <w:r>
              <w:rPr>
                <w:rFonts w:ascii="Prima Serif Std Roman" w:hAnsi="Prima Serif Std Roman" w:eastAsia="Prima Serif Std Roman"/>
                <w:b w:val="0"/>
                <w:sz w:val="11"/>
              </w:rPr>
              <w:t>pytest 覆盖并通过</w:t>
            </w:r>
          </w:p>
        </w:tc>
        <w:tc>
          <w:tcPr>
            <w:tcW w:w="56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22B6050">
            <w:pPr>
              <w:spacing w:after="0" w:line="252" w:lineRule="auto"/>
              <w:ind w:firstLine="0"/>
            </w:pPr>
            <w:r>
              <w:rPr>
                <w:rFonts w:ascii="Prima Serif Std Roman" w:hAnsi="Prima Serif Std Roman" w:eastAsia="Prima Serif Std Roman"/>
                <w:b w:val="0"/>
                <w:sz w:val="11"/>
              </w:rPr>
              <w:t>通过</w:t>
            </w:r>
          </w:p>
        </w:tc>
        <w:tc>
          <w:tcPr>
            <w:tcW w:w="96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081C84B">
            <w:pPr>
              <w:spacing w:after="0" w:line="252" w:lineRule="auto"/>
              <w:ind w:firstLine="0"/>
            </w:pPr>
            <w:r>
              <w:rPr>
                <w:rFonts w:ascii="Saturday Sans Regular" w:hAnsi="Saturday Sans Regular" w:eastAsia="Saturday Sans Regular"/>
                <w:b w:val="0"/>
                <w:color w:val="505050"/>
                <w:sz w:val="11"/>
              </w:rPr>
              <w:t>test_asr_post_corrector.py</w:t>
            </w:r>
          </w:p>
        </w:tc>
      </w:tr>
      <w:tr w14:paraId="1CA48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1CFC9D9">
            <w:pPr>
              <w:spacing w:after="0" w:line="252" w:lineRule="auto"/>
              <w:ind w:firstLine="0"/>
            </w:pPr>
            <w:r>
              <w:rPr>
                <w:rFonts w:ascii="Prima Serif Std Roman" w:hAnsi="Prima Serif Std Roman" w:eastAsia="Prima Serif Std Roman"/>
                <w:b w:val="0"/>
                <w:sz w:val="11"/>
              </w:rPr>
              <w:t>TC-012</w:t>
            </w:r>
          </w:p>
        </w:tc>
        <w:tc>
          <w:tcPr>
            <w:tcW w:w="113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2FEA8C2">
            <w:pPr>
              <w:spacing w:after="0" w:line="252" w:lineRule="auto"/>
              <w:ind w:firstLine="0"/>
            </w:pPr>
            <w:r>
              <w:rPr>
                <w:rFonts w:ascii="Prima Serif Std Roman" w:hAnsi="Prima Serif Std Roman" w:eastAsia="Prima Serif Std Roman"/>
                <w:b w:val="0"/>
                <w:sz w:val="11"/>
              </w:rPr>
              <w:t>操作日志摘要与详情</w:t>
            </w:r>
          </w:p>
        </w:tc>
        <w:tc>
          <w:tcPr>
            <w:tcW w:w="935"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E90682B">
            <w:pPr>
              <w:spacing w:after="0" w:line="252" w:lineRule="auto"/>
              <w:ind w:firstLine="0"/>
            </w:pPr>
            <w:r>
              <w:rPr>
                <w:rFonts w:ascii="Prima Serif Std Roman" w:hAnsi="Prima Serif Std Roman" w:eastAsia="Prima Serif Std Roman"/>
                <w:b w:val="0"/>
                <w:sz w:val="11"/>
              </w:rPr>
              <w:t>FR-006、NFR-003、NFR-004</w:t>
            </w:r>
          </w:p>
        </w:tc>
        <w:tc>
          <w:tcPr>
            <w:tcW w:w="124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ADFF2F7">
            <w:pPr>
              <w:spacing w:after="0" w:line="252" w:lineRule="auto"/>
              <w:ind w:firstLine="0"/>
            </w:pPr>
            <w:r>
              <w:rPr>
                <w:rFonts w:ascii="Prima Serif Std Roman" w:hAnsi="Prima Serif Std Roman" w:eastAsia="Prima Serif Std Roman"/>
                <w:b w:val="0"/>
                <w:sz w:val="11"/>
              </w:rPr>
              <w:t>MOD-005、MOD-006、MOD-007、MOD-009、API-013、UI-005、FLOW-013、DB-005</w:t>
            </w:r>
          </w:p>
        </w:tc>
        <w:tc>
          <w:tcPr>
            <w:tcW w:w="82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C2C2275">
            <w:pPr>
              <w:spacing w:after="0" w:line="252" w:lineRule="auto"/>
              <w:ind w:firstLine="0"/>
            </w:pPr>
            <w:r>
              <w:rPr>
                <w:rFonts w:ascii="Prima Serif Std Roman" w:hAnsi="Prima Serif Std Roman" w:eastAsia="Prima Serif Std Roman"/>
                <w:b w:val="0"/>
                <w:sz w:val="11"/>
              </w:rPr>
              <w:t>自动化接口</w:t>
            </w:r>
          </w:p>
        </w:tc>
        <w:tc>
          <w:tcPr>
            <w:tcW w:w="90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A976F63">
            <w:pPr>
              <w:spacing w:after="0" w:line="252" w:lineRule="auto"/>
              <w:ind w:firstLine="0"/>
            </w:pPr>
            <w:r>
              <w:rPr>
                <w:rFonts w:ascii="Prima Serif Std Roman" w:hAnsi="Prima Serif Std Roman" w:eastAsia="Prima Serif Std Roman"/>
                <w:b w:val="0"/>
                <w:sz w:val="11"/>
              </w:rPr>
              <w:t>已登录并执行指令</w:t>
            </w:r>
          </w:p>
        </w:tc>
        <w:tc>
          <w:tcPr>
            <w:tcW w:w="99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E5AD60D">
            <w:pPr>
              <w:spacing w:after="0" w:line="252" w:lineRule="auto"/>
              <w:ind w:firstLine="0"/>
            </w:pPr>
            <w:r>
              <w:rPr>
                <w:rFonts w:ascii="Prima Serif Std Roman" w:hAnsi="Prima Serif Std Roman" w:eastAsia="Prima Serif Std Roman"/>
                <w:b w:val="0"/>
                <w:sz w:val="11"/>
              </w:rPr>
              <w:t>文本指令、Mock 语音指令</w:t>
            </w:r>
          </w:p>
        </w:tc>
        <w:tc>
          <w:tcPr>
            <w:tcW w:w="133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7044E59">
            <w:pPr>
              <w:spacing w:after="0" w:line="252" w:lineRule="auto"/>
              <w:ind w:firstLine="0"/>
            </w:pPr>
            <w:r>
              <w:rPr>
                <w:rFonts w:ascii="Prima Serif Std Roman" w:hAnsi="Prima Serif Std Roman" w:eastAsia="Prima Serif Std Roman"/>
                <w:b w:val="0"/>
                <w:sz w:val="11"/>
              </w:rPr>
              <w:t xml:space="preserve">执行指令；调 </w:t>
            </w:r>
            <w:r>
              <w:rPr>
                <w:rFonts w:ascii="Saturday Sans Regular" w:hAnsi="Saturday Sans Regular" w:eastAsia="Saturday Sans Regular"/>
                <w:b w:val="0"/>
                <w:color w:val="505050"/>
                <w:sz w:val="11"/>
              </w:rPr>
              <w:t>/api/commands/logs</w:t>
            </w:r>
            <w:r>
              <w:rPr>
                <w:rFonts w:ascii="Prima Serif Std Roman" w:hAnsi="Prima Serif Std Roman" w:eastAsia="Prima Serif Std Roman"/>
                <w:b w:val="0"/>
                <w:sz w:val="11"/>
              </w:rPr>
              <w:t>；检查 summary 和 detail 分块</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A0DCD95">
            <w:pPr>
              <w:spacing w:after="0" w:line="252" w:lineRule="auto"/>
              <w:ind w:firstLine="0"/>
            </w:pPr>
            <w:r>
              <w:rPr>
                <w:rFonts w:ascii="Prima Serif Std Roman" w:hAnsi="Prima Serif Std Roman" w:eastAsia="Prima Serif Std Roman"/>
                <w:b w:val="0"/>
                <w:sz w:val="11"/>
              </w:rPr>
              <w:t>日志包含 trace、ASR、normalization、parse、execution、raw</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AA465E3">
            <w:pPr>
              <w:spacing w:after="0" w:line="252" w:lineRule="auto"/>
              <w:ind w:firstLine="0"/>
            </w:pPr>
            <w:r>
              <w:rPr>
                <w:rFonts w:ascii="Prima Serif Std Roman" w:hAnsi="Prima Serif Std Roman" w:eastAsia="Prima Serif Std Roman"/>
                <w:b w:val="0"/>
                <w:sz w:val="11"/>
              </w:rPr>
              <w:t>pytest 覆盖并通过</w:t>
            </w:r>
          </w:p>
        </w:tc>
        <w:tc>
          <w:tcPr>
            <w:tcW w:w="56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B2C2E06">
            <w:pPr>
              <w:spacing w:after="0" w:line="252" w:lineRule="auto"/>
              <w:ind w:firstLine="0"/>
            </w:pPr>
            <w:r>
              <w:rPr>
                <w:rFonts w:ascii="Prima Serif Std Roman" w:hAnsi="Prima Serif Std Roman" w:eastAsia="Prima Serif Std Roman"/>
                <w:b w:val="0"/>
                <w:sz w:val="11"/>
              </w:rPr>
              <w:t>通过</w:t>
            </w:r>
          </w:p>
        </w:tc>
        <w:tc>
          <w:tcPr>
            <w:tcW w:w="96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33D9BAD">
            <w:pPr>
              <w:spacing w:after="0" w:line="252" w:lineRule="auto"/>
              <w:ind w:firstLine="0"/>
            </w:pPr>
            <w:r>
              <w:rPr>
                <w:rFonts w:ascii="Saturday Sans Regular" w:hAnsi="Saturday Sans Regular" w:eastAsia="Saturday Sans Regular"/>
                <w:b w:val="0"/>
                <w:color w:val="505050"/>
                <w:sz w:val="11"/>
              </w:rPr>
              <w:t>test_command_logs_detail.py</w:t>
            </w:r>
          </w:p>
        </w:tc>
      </w:tr>
      <w:tr w14:paraId="3502F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3722DE1">
            <w:pPr>
              <w:spacing w:after="0" w:line="252" w:lineRule="auto"/>
              <w:ind w:firstLine="0"/>
            </w:pPr>
            <w:r>
              <w:rPr>
                <w:rFonts w:ascii="Prima Serif Std Roman" w:hAnsi="Prima Serif Std Roman" w:eastAsia="Prima Serif Std Roman"/>
                <w:b w:val="0"/>
                <w:sz w:val="11"/>
              </w:rPr>
              <w:t>TC-013</w:t>
            </w:r>
          </w:p>
        </w:tc>
        <w:tc>
          <w:tcPr>
            <w:tcW w:w="113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9B3DFCB">
            <w:pPr>
              <w:spacing w:after="0" w:line="252" w:lineRule="auto"/>
              <w:ind w:firstLine="0"/>
            </w:pPr>
            <w:r>
              <w:rPr>
                <w:rFonts w:ascii="Prima Serif Std Roman" w:hAnsi="Prima Serif Std Roman" w:eastAsia="Prima Serif Std Roman"/>
                <w:b w:val="0"/>
                <w:sz w:val="11"/>
              </w:rPr>
              <w:t>Voice Provider 与 ASR 配置接口</w:t>
            </w:r>
          </w:p>
        </w:tc>
        <w:tc>
          <w:tcPr>
            <w:tcW w:w="935"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493DB31">
            <w:pPr>
              <w:spacing w:after="0" w:line="252" w:lineRule="auto"/>
              <w:ind w:firstLine="0"/>
            </w:pPr>
            <w:r>
              <w:rPr>
                <w:rFonts w:ascii="Prima Serif Std Roman" w:hAnsi="Prima Serif Std Roman" w:eastAsia="Prima Serif Std Roman"/>
                <w:b w:val="0"/>
                <w:sz w:val="11"/>
              </w:rPr>
              <w:t>FR-005、NFR-001</w:t>
            </w:r>
          </w:p>
        </w:tc>
        <w:tc>
          <w:tcPr>
            <w:tcW w:w="124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1E6263E">
            <w:pPr>
              <w:spacing w:after="0" w:line="252" w:lineRule="auto"/>
              <w:ind w:firstLine="0"/>
            </w:pPr>
            <w:r>
              <w:rPr>
                <w:rFonts w:ascii="Prima Serif Std Roman" w:hAnsi="Prima Serif Std Roman" w:eastAsia="Prima Serif Std Roman"/>
                <w:b w:val="0"/>
                <w:sz w:val="11"/>
              </w:rPr>
              <w:t>MOD-006、MOD-002、API-014 至 API-017、UI-004、FLOW-005、FLOW-007</w:t>
            </w:r>
          </w:p>
        </w:tc>
        <w:tc>
          <w:tcPr>
            <w:tcW w:w="82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A25B32C">
            <w:pPr>
              <w:spacing w:after="0" w:line="252" w:lineRule="auto"/>
              <w:ind w:firstLine="0"/>
            </w:pPr>
            <w:r>
              <w:rPr>
                <w:rFonts w:ascii="Prima Serif Std Roman" w:hAnsi="Prima Serif Std Roman" w:eastAsia="Prima Serif Std Roman"/>
                <w:b w:val="0"/>
                <w:sz w:val="11"/>
              </w:rPr>
              <w:t>自动化接口</w:t>
            </w:r>
          </w:p>
        </w:tc>
        <w:tc>
          <w:tcPr>
            <w:tcW w:w="90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58D89BB">
            <w:pPr>
              <w:spacing w:after="0" w:line="252" w:lineRule="auto"/>
              <w:ind w:firstLine="0"/>
            </w:pPr>
            <w:r>
              <w:rPr>
                <w:rFonts w:ascii="Prima Serif Std Roman" w:hAnsi="Prima Serif Std Roman" w:eastAsia="Prima Serif Std Roman"/>
                <w:b w:val="0"/>
                <w:sz w:val="11"/>
              </w:rPr>
              <w:t>已登录</w:t>
            </w:r>
          </w:p>
        </w:tc>
        <w:tc>
          <w:tcPr>
            <w:tcW w:w="99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3ED9D91">
            <w:pPr>
              <w:spacing w:after="0" w:line="252" w:lineRule="auto"/>
              <w:ind w:firstLine="0"/>
            </w:pPr>
            <w:r>
              <w:rPr>
                <w:rFonts w:ascii="Prima Serif Std Roman" w:hAnsi="Prima Serif Std Roman" w:eastAsia="Prima Serif Std Roman"/>
                <w:b w:val="0"/>
                <w:sz w:val="11"/>
              </w:rPr>
              <w:t>ASR 配置字段</w:t>
            </w:r>
          </w:p>
        </w:tc>
        <w:tc>
          <w:tcPr>
            <w:tcW w:w="133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D7FAFDB">
            <w:pPr>
              <w:spacing w:after="0" w:line="252" w:lineRule="auto"/>
              <w:ind w:firstLine="0"/>
            </w:pPr>
            <w:r>
              <w:rPr>
                <w:rFonts w:ascii="Prima Serif Std Roman" w:hAnsi="Prima Serif Std Roman" w:eastAsia="Prima Serif Std Roman"/>
                <w:b w:val="0"/>
                <w:sz w:val="11"/>
              </w:rPr>
              <w:t>查询 Provider；保存配置；查询脱敏配置；清除配置；未授权访问</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962A05B">
            <w:pPr>
              <w:spacing w:after="0" w:line="252" w:lineRule="auto"/>
              <w:ind w:firstLine="0"/>
            </w:pPr>
            <w:r>
              <w:rPr>
                <w:rFonts w:ascii="Prima Serif Std Roman" w:hAnsi="Prima Serif Std Roman" w:eastAsia="Prima Serif Std Roman"/>
                <w:b w:val="0"/>
                <w:sz w:val="11"/>
              </w:rPr>
              <w:t>配置校验、脱敏和鉴权正确</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E0B0FC3">
            <w:pPr>
              <w:spacing w:after="0" w:line="252" w:lineRule="auto"/>
              <w:ind w:firstLine="0"/>
            </w:pPr>
            <w:r>
              <w:rPr>
                <w:rFonts w:ascii="Prima Serif Std Roman" w:hAnsi="Prima Serif Std Roman" w:eastAsia="Prima Serif Std Roman"/>
                <w:b w:val="0"/>
                <w:sz w:val="11"/>
              </w:rPr>
              <w:t>pytest 覆盖并通过</w:t>
            </w:r>
          </w:p>
        </w:tc>
        <w:tc>
          <w:tcPr>
            <w:tcW w:w="56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1006377">
            <w:pPr>
              <w:spacing w:after="0" w:line="252" w:lineRule="auto"/>
              <w:ind w:firstLine="0"/>
            </w:pPr>
            <w:r>
              <w:rPr>
                <w:rFonts w:ascii="Prima Serif Std Roman" w:hAnsi="Prima Serif Std Roman" w:eastAsia="Prima Serif Std Roman"/>
                <w:b w:val="0"/>
                <w:sz w:val="11"/>
              </w:rPr>
              <w:t>通过</w:t>
            </w:r>
          </w:p>
        </w:tc>
        <w:tc>
          <w:tcPr>
            <w:tcW w:w="96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200944E">
            <w:pPr>
              <w:spacing w:after="0" w:line="252" w:lineRule="auto"/>
              <w:ind w:firstLine="0"/>
            </w:pPr>
            <w:r>
              <w:rPr>
                <w:rFonts w:ascii="Saturday Sans Regular" w:hAnsi="Saturday Sans Regular" w:eastAsia="Saturday Sans Regular"/>
                <w:b w:val="0"/>
                <w:color w:val="505050"/>
                <w:sz w:val="11"/>
              </w:rPr>
              <w:t>test_voice.py</w:t>
            </w:r>
          </w:p>
        </w:tc>
      </w:tr>
      <w:tr w14:paraId="4A762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5C24BC4">
            <w:pPr>
              <w:spacing w:after="0" w:line="252" w:lineRule="auto"/>
              <w:ind w:firstLine="0"/>
            </w:pPr>
            <w:r>
              <w:rPr>
                <w:rFonts w:ascii="Prima Serif Std Roman" w:hAnsi="Prima Serif Std Roman" w:eastAsia="Prima Serif Std Roman"/>
                <w:b w:val="0"/>
                <w:sz w:val="11"/>
              </w:rPr>
              <w:t>TC-014</w:t>
            </w:r>
          </w:p>
        </w:tc>
        <w:tc>
          <w:tcPr>
            <w:tcW w:w="113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95590BD">
            <w:pPr>
              <w:spacing w:after="0" w:line="252" w:lineRule="auto"/>
              <w:ind w:firstLine="0"/>
            </w:pPr>
            <w:r>
              <w:rPr>
                <w:rFonts w:ascii="Prima Serif Std Roman" w:hAnsi="Prima Serif Std Roman" w:eastAsia="Prima Serif Std Roman"/>
                <w:b w:val="0"/>
                <w:sz w:val="11"/>
              </w:rPr>
              <w:t>MockASRProvider 识别和语音执行</w:t>
            </w:r>
          </w:p>
        </w:tc>
        <w:tc>
          <w:tcPr>
            <w:tcW w:w="935"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81D94A6">
            <w:pPr>
              <w:spacing w:after="0" w:line="252" w:lineRule="auto"/>
              <w:ind w:firstLine="0"/>
            </w:pPr>
            <w:r>
              <w:rPr>
                <w:rFonts w:ascii="Prima Serif Std Roman" w:hAnsi="Prima Serif Std Roman" w:eastAsia="Prima Serif Std Roman"/>
                <w:b w:val="0"/>
                <w:sz w:val="11"/>
              </w:rPr>
              <w:t>FR-005、FR-004、FR-006</w:t>
            </w:r>
          </w:p>
        </w:tc>
        <w:tc>
          <w:tcPr>
            <w:tcW w:w="124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6FE9462">
            <w:pPr>
              <w:spacing w:after="0" w:line="252" w:lineRule="auto"/>
              <w:ind w:firstLine="0"/>
            </w:pPr>
            <w:r>
              <w:rPr>
                <w:rFonts w:ascii="Prima Serif Std Roman" w:hAnsi="Prima Serif Std Roman" w:eastAsia="Prima Serif Std Roman"/>
                <w:b w:val="0"/>
                <w:sz w:val="11"/>
              </w:rPr>
              <w:t>MOD-006、MOD-005、API-018、API-019、FLOW-005、DB-005</w:t>
            </w:r>
          </w:p>
        </w:tc>
        <w:tc>
          <w:tcPr>
            <w:tcW w:w="82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BDCDEEB">
            <w:pPr>
              <w:spacing w:after="0" w:line="252" w:lineRule="auto"/>
              <w:ind w:firstLine="0"/>
            </w:pPr>
            <w:r>
              <w:rPr>
                <w:rFonts w:ascii="Prima Serif Std Roman" w:hAnsi="Prima Serif Std Roman" w:eastAsia="Prima Serif Std Roman"/>
                <w:b w:val="0"/>
                <w:sz w:val="11"/>
              </w:rPr>
              <w:t>自动化接口、smoke</w:t>
            </w:r>
          </w:p>
        </w:tc>
        <w:tc>
          <w:tcPr>
            <w:tcW w:w="90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B6115FF">
            <w:pPr>
              <w:spacing w:after="0" w:line="252" w:lineRule="auto"/>
              <w:ind w:firstLine="0"/>
            </w:pPr>
            <w:r>
              <w:rPr>
                <w:rFonts w:ascii="Prima Serif Std Roman" w:hAnsi="Prima Serif Std Roman" w:eastAsia="Prima Serif Std Roman"/>
                <w:b w:val="0"/>
                <w:sz w:val="11"/>
              </w:rPr>
              <w:t>显式启用 Mock</w:t>
            </w:r>
          </w:p>
        </w:tc>
        <w:tc>
          <w:tcPr>
            <w:tcW w:w="99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1870528">
            <w:pPr>
              <w:spacing w:after="0" w:line="252" w:lineRule="auto"/>
              <w:ind w:firstLine="0"/>
            </w:pPr>
            <w:r>
              <w:rPr>
                <w:rFonts w:ascii="Prima Serif Std Roman" w:hAnsi="Prima Serif Std Roman" w:eastAsia="Prima Serif Std Roman"/>
                <w:b w:val="0"/>
                <w:sz w:val="11"/>
              </w:rPr>
              <w:t>Mock 音频和 transcript</w:t>
            </w:r>
          </w:p>
        </w:tc>
        <w:tc>
          <w:tcPr>
            <w:tcW w:w="133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B10D7C7">
            <w:pPr>
              <w:spacing w:after="0" w:line="252" w:lineRule="auto"/>
              <w:ind w:firstLine="0"/>
            </w:pPr>
            <w:r>
              <w:rPr>
                <w:rFonts w:ascii="Prima Serif Std Roman" w:hAnsi="Prima Serif Std Roman" w:eastAsia="Prima Serif Std Roman"/>
                <w:b w:val="0"/>
                <w:sz w:val="11"/>
              </w:rPr>
              <w:t xml:space="preserve">调 </w:t>
            </w:r>
            <w:r>
              <w:rPr>
                <w:rFonts w:ascii="Saturday Sans Regular" w:hAnsi="Saturday Sans Regular" w:eastAsia="Saturday Sans Regular"/>
                <w:b w:val="0"/>
                <w:color w:val="505050"/>
                <w:sz w:val="11"/>
              </w:rPr>
              <w:t>/api/voice/recognize</w:t>
            </w:r>
            <w:r>
              <w:rPr>
                <w:rFonts w:ascii="Prima Serif Std Roman" w:hAnsi="Prima Serif Std Roman" w:eastAsia="Prima Serif Std Roman"/>
                <w:b w:val="0"/>
                <w:sz w:val="11"/>
              </w:rPr>
              <w:t xml:space="preserve">；调 </w:t>
            </w:r>
            <w:r>
              <w:rPr>
                <w:rFonts w:ascii="Saturday Sans Regular" w:hAnsi="Saturday Sans Regular" w:eastAsia="Saturday Sans Regular"/>
                <w:b w:val="0"/>
                <w:color w:val="505050"/>
                <w:sz w:val="11"/>
              </w:rPr>
              <w:t>/api/voice/execute</w:t>
            </w:r>
            <w:r>
              <w:rPr>
                <w:rFonts w:ascii="Prima Serif Std Roman" w:hAnsi="Prima Serif Std Roman" w:eastAsia="Prima Serif Std Roman"/>
                <w:b w:val="0"/>
                <w:sz w:val="11"/>
              </w:rPr>
              <w:t>；查日志</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C80FFFD">
            <w:pPr>
              <w:spacing w:after="0" w:line="252" w:lineRule="auto"/>
              <w:ind w:firstLine="0"/>
            </w:pPr>
            <w:r>
              <w:rPr>
                <w:rFonts w:ascii="Prima Serif Std Roman" w:hAnsi="Prima Serif Std Roman" w:eastAsia="Prima Serif Std Roman"/>
                <w:b w:val="0"/>
                <w:sz w:val="11"/>
              </w:rPr>
              <w:t>返回 transcript、trace_id、执行结果和日志</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02AEF03">
            <w:pPr>
              <w:spacing w:after="0" w:line="252" w:lineRule="auto"/>
              <w:ind w:firstLine="0"/>
            </w:pPr>
            <w:r>
              <w:rPr>
                <w:rFonts w:ascii="Prima Serif Std Roman" w:hAnsi="Prima Serif Std Roman" w:eastAsia="Prima Serif Std Roman"/>
                <w:b w:val="0"/>
                <w:sz w:val="11"/>
              </w:rPr>
              <w:t>pytest 和 smoke 均通过；该结果仅代表 Mock 路径</w:t>
            </w:r>
          </w:p>
        </w:tc>
        <w:tc>
          <w:tcPr>
            <w:tcW w:w="56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1DF359B">
            <w:pPr>
              <w:spacing w:after="0" w:line="252" w:lineRule="auto"/>
              <w:ind w:firstLine="0"/>
            </w:pPr>
            <w:r>
              <w:rPr>
                <w:rFonts w:ascii="Prima Serif Std Roman" w:hAnsi="Prima Serif Std Roman" w:eastAsia="Prima Serif Std Roman"/>
                <w:b w:val="0"/>
                <w:sz w:val="11"/>
              </w:rPr>
              <w:t>通过</w:t>
            </w:r>
          </w:p>
        </w:tc>
        <w:tc>
          <w:tcPr>
            <w:tcW w:w="96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34E6280">
            <w:pPr>
              <w:spacing w:after="0" w:line="252" w:lineRule="auto"/>
              <w:ind w:firstLine="0"/>
            </w:pPr>
            <w:r>
              <w:rPr>
                <w:rFonts w:ascii="Saturday Sans Regular" w:hAnsi="Saturday Sans Regular" w:eastAsia="Saturday Sans Regular"/>
                <w:b w:val="0"/>
                <w:color w:val="505050"/>
                <w:sz w:val="11"/>
              </w:rPr>
              <w:t>test_voice.py</w:t>
            </w:r>
            <w:r>
              <w:rPr>
                <w:rFonts w:ascii="Prima Serif Std Roman" w:hAnsi="Prima Serif Std Roman" w:eastAsia="Prima Serif Std Roman"/>
                <w:b w:val="0"/>
                <w:sz w:val="11"/>
              </w:rPr>
              <w:t>、</w:t>
            </w:r>
            <w:r>
              <w:rPr>
                <w:rFonts w:ascii="Saturday Sans Regular" w:hAnsi="Saturday Sans Regular" w:eastAsia="Saturday Sans Regular"/>
                <w:b w:val="0"/>
                <w:color w:val="505050"/>
                <w:sz w:val="11"/>
              </w:rPr>
              <w:t>smoke_test_result.txt</w:t>
            </w:r>
          </w:p>
        </w:tc>
      </w:tr>
      <w:tr w14:paraId="5D643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A2F4971">
            <w:pPr>
              <w:spacing w:after="0" w:line="252" w:lineRule="auto"/>
              <w:ind w:firstLine="0"/>
            </w:pPr>
            <w:r>
              <w:rPr>
                <w:rFonts w:ascii="Prima Serif Std Roman" w:hAnsi="Prima Serif Std Roman" w:eastAsia="Prima Serif Std Roman"/>
                <w:b w:val="0"/>
                <w:sz w:val="11"/>
              </w:rPr>
              <w:t>TC-015</w:t>
            </w:r>
          </w:p>
        </w:tc>
        <w:tc>
          <w:tcPr>
            <w:tcW w:w="113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283BCDE">
            <w:pPr>
              <w:spacing w:after="0" w:line="252" w:lineRule="auto"/>
              <w:ind w:firstLine="0"/>
            </w:pPr>
            <w:r>
              <w:rPr>
                <w:rFonts w:ascii="Prima Serif Std Roman" w:hAnsi="Prima Serif Std Roman" w:eastAsia="Prima Serif Std Roman"/>
                <w:b w:val="0"/>
                <w:sz w:val="11"/>
              </w:rPr>
              <w:t>云端 ASR 未配置、错误分支和模拟 provider</w:t>
            </w:r>
          </w:p>
        </w:tc>
        <w:tc>
          <w:tcPr>
            <w:tcW w:w="935"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B7DB82E">
            <w:pPr>
              <w:spacing w:after="0" w:line="252" w:lineRule="auto"/>
              <w:ind w:firstLine="0"/>
            </w:pPr>
            <w:r>
              <w:rPr>
                <w:rFonts w:ascii="Prima Serif Std Roman" w:hAnsi="Prima Serif Std Roman" w:eastAsia="Prima Serif Std Roman"/>
                <w:b w:val="0"/>
                <w:sz w:val="11"/>
              </w:rPr>
              <w:t>FR-005、NFR-002、NFR-007</w:t>
            </w:r>
          </w:p>
        </w:tc>
        <w:tc>
          <w:tcPr>
            <w:tcW w:w="124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854284F">
            <w:pPr>
              <w:spacing w:after="0" w:line="252" w:lineRule="auto"/>
              <w:ind w:firstLine="0"/>
            </w:pPr>
            <w:r>
              <w:rPr>
                <w:rFonts w:ascii="Prima Serif Std Roman" w:hAnsi="Prima Serif Std Roman" w:eastAsia="Prima Serif Std Roman"/>
                <w:b w:val="0"/>
                <w:sz w:val="11"/>
              </w:rPr>
              <w:t>MOD-006、API-014、API-018、API-019、FLOW-005、FLOW-007</w:t>
            </w:r>
          </w:p>
        </w:tc>
        <w:tc>
          <w:tcPr>
            <w:tcW w:w="82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2CC6BA0">
            <w:pPr>
              <w:spacing w:after="0" w:line="252" w:lineRule="auto"/>
              <w:ind w:firstLine="0"/>
            </w:pPr>
            <w:r>
              <w:rPr>
                <w:rFonts w:ascii="Prima Serif Std Roman" w:hAnsi="Prima Serif Std Roman" w:eastAsia="Prima Serif Std Roman"/>
                <w:b w:val="0"/>
                <w:sz w:val="11"/>
              </w:rPr>
              <w:t>自动化接口、模拟外部依赖</w:t>
            </w:r>
          </w:p>
        </w:tc>
        <w:tc>
          <w:tcPr>
            <w:tcW w:w="90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AA85212">
            <w:pPr>
              <w:spacing w:after="0" w:line="252" w:lineRule="auto"/>
              <w:ind w:firstLine="0"/>
            </w:pPr>
            <w:r>
              <w:rPr>
                <w:rFonts w:ascii="Prima Serif Std Roman" w:hAnsi="Prima Serif Std Roman" w:eastAsia="Prima Serif Std Roman"/>
                <w:b w:val="0"/>
                <w:sz w:val="11"/>
              </w:rPr>
              <w:t>已登录</w:t>
            </w:r>
          </w:p>
        </w:tc>
        <w:tc>
          <w:tcPr>
            <w:tcW w:w="99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D26AD91">
            <w:pPr>
              <w:spacing w:after="0" w:line="252" w:lineRule="auto"/>
              <w:ind w:firstLine="0"/>
            </w:pPr>
            <w:r>
              <w:rPr>
                <w:rFonts w:ascii="Prima Serif Std Roman" w:hAnsi="Prima Serif Std Roman" w:eastAsia="Prima Serif Std Roman"/>
                <w:b w:val="0"/>
                <w:sz w:val="11"/>
              </w:rPr>
              <w:t>未配置、超时、认证失败、空文本、非法响应、格式不支持、Fake cloud/Xunfei 响应</w:t>
            </w:r>
          </w:p>
        </w:tc>
        <w:tc>
          <w:tcPr>
            <w:tcW w:w="133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671995E">
            <w:pPr>
              <w:spacing w:after="0" w:line="252" w:lineRule="auto"/>
              <w:ind w:firstLine="0"/>
            </w:pPr>
            <w:r>
              <w:rPr>
                <w:rFonts w:ascii="Prima Serif Std Roman" w:hAnsi="Prima Serif Std Roman" w:eastAsia="Prima Serif Std Roman"/>
                <w:b w:val="0"/>
                <w:sz w:val="11"/>
              </w:rPr>
              <w:t>调 voice 接口并 monkeypatch provider；检查错误码或模拟成功分支</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49D53AD">
            <w:pPr>
              <w:spacing w:after="0" w:line="252" w:lineRule="auto"/>
              <w:ind w:firstLine="0"/>
            </w:pPr>
            <w:r>
              <w:rPr>
                <w:rFonts w:ascii="Prima Serif Std Roman" w:hAnsi="Prima Serif Std Roman" w:eastAsia="Prima Serif Std Roman"/>
                <w:b w:val="0"/>
                <w:sz w:val="11"/>
              </w:rPr>
              <w:t>错误清晰返回 fallback；模拟分支解析正确</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2CCD271">
            <w:pPr>
              <w:spacing w:after="0" w:line="252" w:lineRule="auto"/>
              <w:ind w:firstLine="0"/>
            </w:pPr>
            <w:r>
              <w:rPr>
                <w:rFonts w:ascii="Prima Serif Std Roman" w:hAnsi="Prima Serif Std Roman" w:eastAsia="Prima Serif Std Roman"/>
                <w:b w:val="0"/>
                <w:sz w:val="11"/>
              </w:rPr>
              <w:t>pytest 覆盖并通过；真实外部 ASR 成功识别未执行</w:t>
            </w:r>
          </w:p>
        </w:tc>
        <w:tc>
          <w:tcPr>
            <w:tcW w:w="56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AD06C62">
            <w:pPr>
              <w:spacing w:after="0" w:line="252" w:lineRule="auto"/>
              <w:ind w:firstLine="0"/>
            </w:pPr>
            <w:r>
              <w:rPr>
                <w:rFonts w:ascii="Prima Serif Std Roman" w:hAnsi="Prima Serif Std Roman" w:eastAsia="Prima Serif Std Roman"/>
                <w:b w:val="0"/>
                <w:sz w:val="11"/>
              </w:rPr>
              <w:t>通过/未执行</w:t>
            </w:r>
          </w:p>
        </w:tc>
        <w:tc>
          <w:tcPr>
            <w:tcW w:w="96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DED28E4">
            <w:pPr>
              <w:spacing w:after="0" w:line="252" w:lineRule="auto"/>
              <w:ind w:firstLine="0"/>
            </w:pPr>
            <w:r>
              <w:rPr>
                <w:rFonts w:ascii="Saturday Sans Regular" w:hAnsi="Saturday Sans Regular" w:eastAsia="Saturday Sans Regular"/>
                <w:b w:val="0"/>
                <w:color w:val="505050"/>
                <w:sz w:val="11"/>
              </w:rPr>
              <w:t>test_cloud_asr_provider.py</w:t>
            </w:r>
            <w:r>
              <w:rPr>
                <w:rFonts w:ascii="Prima Serif Std Roman" w:hAnsi="Prima Serif Std Roman" w:eastAsia="Prima Serif Std Roman"/>
                <w:b w:val="0"/>
                <w:sz w:val="11"/>
              </w:rPr>
              <w:t>、</w:t>
            </w:r>
            <w:r>
              <w:rPr>
                <w:rFonts w:ascii="Saturday Sans Regular" w:hAnsi="Saturday Sans Regular" w:eastAsia="Saturday Sans Regular"/>
                <w:b w:val="0"/>
                <w:color w:val="505050"/>
                <w:sz w:val="11"/>
              </w:rPr>
              <w:t>test_voice.py</w:t>
            </w:r>
          </w:p>
        </w:tc>
      </w:tr>
      <w:tr w14:paraId="31AAD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6822809">
            <w:pPr>
              <w:spacing w:after="0" w:line="252" w:lineRule="auto"/>
              <w:ind w:firstLine="0"/>
            </w:pPr>
            <w:r>
              <w:rPr>
                <w:rFonts w:ascii="Prima Serif Std Roman" w:hAnsi="Prima Serif Std Roman" w:eastAsia="Prima Serif Std Roman"/>
                <w:b w:val="0"/>
                <w:sz w:val="11"/>
              </w:rPr>
              <w:t>TC-016</w:t>
            </w:r>
          </w:p>
        </w:tc>
        <w:tc>
          <w:tcPr>
            <w:tcW w:w="113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144CDBE">
            <w:pPr>
              <w:spacing w:after="0" w:line="252" w:lineRule="auto"/>
              <w:ind w:firstLine="0"/>
            </w:pPr>
            <w:r>
              <w:rPr>
                <w:rFonts w:ascii="Prima Serif Std Roman" w:hAnsi="Prima Serif Std Roman" w:eastAsia="Prima Serif Std Roman"/>
                <w:b w:val="0"/>
                <w:sz w:val="11"/>
              </w:rPr>
              <w:t>浏览器识别文本进入执行链路</w:t>
            </w:r>
          </w:p>
        </w:tc>
        <w:tc>
          <w:tcPr>
            <w:tcW w:w="935"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7F916C1">
            <w:pPr>
              <w:spacing w:after="0" w:line="252" w:lineRule="auto"/>
              <w:ind w:firstLine="0"/>
            </w:pPr>
            <w:r>
              <w:rPr>
                <w:rFonts w:ascii="Prima Serif Std Roman" w:hAnsi="Prima Serif Std Roman" w:eastAsia="Prima Serif Std Roman"/>
                <w:b w:val="0"/>
                <w:sz w:val="11"/>
              </w:rPr>
              <w:t>FR-005、FR-004</w:t>
            </w:r>
          </w:p>
        </w:tc>
        <w:tc>
          <w:tcPr>
            <w:tcW w:w="124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A5CABD8">
            <w:pPr>
              <w:spacing w:after="0" w:line="252" w:lineRule="auto"/>
              <w:ind w:firstLine="0"/>
            </w:pPr>
            <w:r>
              <w:rPr>
                <w:rFonts w:ascii="Prima Serif Std Roman" w:hAnsi="Prima Serif Std Roman" w:eastAsia="Prima Serif Std Roman"/>
                <w:b w:val="0"/>
                <w:sz w:val="11"/>
              </w:rPr>
              <w:t>UI-004、API-012、FLOW-006、FLOW-007、MOD-005</w:t>
            </w:r>
          </w:p>
        </w:tc>
        <w:tc>
          <w:tcPr>
            <w:tcW w:w="82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3EBAD14">
            <w:pPr>
              <w:spacing w:after="0" w:line="252" w:lineRule="auto"/>
              <w:ind w:firstLine="0"/>
            </w:pPr>
            <w:r>
              <w:rPr>
                <w:rFonts w:ascii="Prima Serif Std Roman" w:hAnsi="Prima Serif Std Roman" w:eastAsia="Prima Serif Std Roman"/>
                <w:b w:val="0"/>
                <w:sz w:val="11"/>
              </w:rPr>
              <w:t>源码核验、后端接口</w:t>
            </w:r>
          </w:p>
        </w:tc>
        <w:tc>
          <w:tcPr>
            <w:tcW w:w="90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4A1D8E3">
            <w:pPr>
              <w:spacing w:after="0" w:line="252" w:lineRule="auto"/>
              <w:ind w:firstLine="0"/>
            </w:pPr>
            <w:r>
              <w:rPr>
                <w:rFonts w:ascii="Prima Serif Std Roman" w:hAnsi="Prima Serif Std Roman" w:eastAsia="Prima Serif Std Roman"/>
                <w:b w:val="0"/>
                <w:sz w:val="11"/>
              </w:rPr>
              <w:t>前端构建通过</w:t>
            </w:r>
          </w:p>
        </w:tc>
        <w:tc>
          <w:tcPr>
            <w:tcW w:w="99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9E0AD27">
            <w:pPr>
              <w:spacing w:after="0" w:line="252" w:lineRule="auto"/>
              <w:ind w:firstLine="0"/>
            </w:pPr>
            <w:r>
              <w:rPr>
                <w:rFonts w:ascii="Prima Serif Std Roman" w:hAnsi="Prima Serif Std Roman" w:eastAsia="Prima Serif Std Roman"/>
                <w:b w:val="0"/>
                <w:sz w:val="11"/>
              </w:rPr>
              <w:t>Web Speech 得到文本后调用 command execute</w:t>
            </w:r>
          </w:p>
        </w:tc>
        <w:tc>
          <w:tcPr>
            <w:tcW w:w="133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51631C4">
            <w:pPr>
              <w:spacing w:after="0" w:line="252" w:lineRule="auto"/>
              <w:ind w:firstLine="0"/>
            </w:pPr>
            <w:r>
              <w:rPr>
                <w:rFonts w:ascii="Prima Serif Std Roman" w:hAnsi="Prima Serif Std Roman" w:eastAsia="Prima Serif Std Roman"/>
                <w:b w:val="0"/>
                <w:sz w:val="11"/>
              </w:rPr>
              <w:t xml:space="preserve">核对 </w:t>
            </w:r>
            <w:r>
              <w:rPr>
                <w:rFonts w:ascii="Saturday Sans Regular" w:hAnsi="Saturday Sans Regular" w:eastAsia="Saturday Sans Regular"/>
                <w:b w:val="0"/>
                <w:color w:val="505050"/>
                <w:sz w:val="11"/>
              </w:rPr>
              <w:t>VoiceControlView.vue</w:t>
            </w:r>
            <w:r>
              <w:rPr>
                <w:rFonts w:ascii="Prima Serif Std Roman" w:hAnsi="Prima Serif Std Roman" w:eastAsia="Prima Serif Std Roman"/>
                <w:b w:val="0"/>
                <w:sz w:val="11"/>
              </w:rPr>
              <w:t xml:space="preserve"> 调用 </w:t>
            </w:r>
            <w:r>
              <w:rPr>
                <w:rFonts w:ascii="Saturday Sans Regular" w:hAnsi="Saturday Sans Regular" w:eastAsia="Saturday Sans Regular"/>
                <w:b w:val="0"/>
                <w:color w:val="505050"/>
                <w:sz w:val="11"/>
              </w:rPr>
              <w:t>executeCommandApi</w:t>
            </w:r>
            <w:r>
              <w:rPr>
                <w:rFonts w:ascii="Prima Serif Std Roman" w:hAnsi="Prima Serif Std Roman" w:eastAsia="Prima Serif Std Roman"/>
                <w:b w:val="0"/>
                <w:sz w:val="11"/>
              </w:rPr>
              <w:t>；后端执行文本指令</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40E7A72">
            <w:pPr>
              <w:spacing w:after="0" w:line="252" w:lineRule="auto"/>
              <w:ind w:firstLine="0"/>
            </w:pPr>
            <w:r>
              <w:rPr>
                <w:rFonts w:ascii="Prima Serif Std Roman" w:hAnsi="Prima Serif Std Roman" w:eastAsia="Prima Serif Std Roman"/>
                <w:b w:val="0"/>
                <w:sz w:val="11"/>
              </w:rPr>
              <w:t xml:space="preserve">浏览器识别文本应进入 </w:t>
            </w:r>
            <w:r>
              <w:rPr>
                <w:rFonts w:ascii="Saturday Sans Regular" w:hAnsi="Saturday Sans Regular" w:eastAsia="Saturday Sans Regular"/>
                <w:b w:val="0"/>
                <w:color w:val="505050"/>
                <w:sz w:val="11"/>
              </w:rPr>
              <w:t>/api/commands/execute</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76554BF">
            <w:pPr>
              <w:spacing w:after="0" w:line="252" w:lineRule="auto"/>
              <w:ind w:firstLine="0"/>
            </w:pPr>
            <w:r>
              <w:rPr>
                <w:rFonts w:ascii="Prima Serif Std Roman" w:hAnsi="Prima Serif Std Roman" w:eastAsia="Prima Serif Std Roman"/>
                <w:b w:val="0"/>
                <w:sz w:val="11"/>
              </w:rPr>
              <w:t>后端入口通过，前端构建通过；真实浏览器识别事件未执行</w:t>
            </w:r>
          </w:p>
        </w:tc>
        <w:tc>
          <w:tcPr>
            <w:tcW w:w="56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8BFA159">
            <w:pPr>
              <w:spacing w:after="0" w:line="252" w:lineRule="auto"/>
              <w:ind w:firstLine="0"/>
            </w:pPr>
            <w:r>
              <w:rPr>
                <w:rFonts w:ascii="Prima Serif Std Roman" w:hAnsi="Prima Serif Std Roman" w:eastAsia="Prima Serif Std Roman"/>
                <w:b w:val="0"/>
                <w:sz w:val="11"/>
              </w:rPr>
              <w:t>待补充验证</w:t>
            </w:r>
          </w:p>
        </w:tc>
        <w:tc>
          <w:tcPr>
            <w:tcW w:w="96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BD1F61C">
            <w:pPr>
              <w:spacing w:after="0" w:line="252" w:lineRule="auto"/>
              <w:ind w:firstLine="0"/>
            </w:pPr>
            <w:r>
              <w:rPr>
                <w:rFonts w:ascii="Saturday Sans Regular" w:hAnsi="Saturday Sans Regular" w:eastAsia="Saturday Sans Regular"/>
                <w:b w:val="0"/>
                <w:color w:val="505050"/>
                <w:sz w:val="11"/>
              </w:rPr>
              <w:t>VoiceControlView.vue</w:t>
            </w:r>
            <w:r>
              <w:rPr>
                <w:rFonts w:ascii="Prima Serif Std Roman" w:hAnsi="Prima Serif Std Roman" w:eastAsia="Prima Serif Std Roman"/>
                <w:b w:val="0"/>
                <w:sz w:val="11"/>
              </w:rPr>
              <w:t>、</w:t>
            </w:r>
            <w:r>
              <w:rPr>
                <w:rFonts w:ascii="Saturday Sans Regular" w:hAnsi="Saturday Sans Regular" w:eastAsia="Saturday Sans Regular"/>
                <w:b w:val="0"/>
                <w:color w:val="505050"/>
                <w:sz w:val="11"/>
              </w:rPr>
              <w:t>command.js</w:t>
            </w:r>
            <w:r>
              <w:rPr>
                <w:rFonts w:ascii="Prima Serif Std Roman" w:hAnsi="Prima Serif Std Roman" w:eastAsia="Prima Serif Std Roman"/>
                <w:b w:val="0"/>
                <w:sz w:val="11"/>
              </w:rPr>
              <w:t>、</w:t>
            </w:r>
            <w:r>
              <w:rPr>
                <w:rFonts w:ascii="Saturday Sans Regular" w:hAnsi="Saturday Sans Regular" w:eastAsia="Saturday Sans Regular"/>
                <w:b w:val="0"/>
                <w:color w:val="505050"/>
                <w:sz w:val="11"/>
              </w:rPr>
              <w:t>frontend_build.txt</w:t>
            </w:r>
          </w:p>
        </w:tc>
      </w:tr>
      <w:tr w14:paraId="00F79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0D08696">
            <w:pPr>
              <w:spacing w:after="0" w:line="252" w:lineRule="auto"/>
              <w:ind w:firstLine="0"/>
            </w:pPr>
            <w:r>
              <w:rPr>
                <w:rFonts w:ascii="Prima Serif Std Roman" w:hAnsi="Prima Serif Std Roman" w:eastAsia="Prima Serif Std Roman"/>
                <w:b w:val="0"/>
                <w:sz w:val="11"/>
              </w:rPr>
              <w:t>TC-017</w:t>
            </w:r>
          </w:p>
        </w:tc>
        <w:tc>
          <w:tcPr>
            <w:tcW w:w="113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9A0B690">
            <w:pPr>
              <w:spacing w:after="0" w:line="252" w:lineRule="auto"/>
              <w:ind w:firstLine="0"/>
            </w:pPr>
            <w:r>
              <w:rPr>
                <w:rFonts w:ascii="Prima Serif Std Roman" w:hAnsi="Prima Serif Std Roman" w:eastAsia="Prima Serif Std Roman"/>
                <w:b w:val="0"/>
                <w:sz w:val="11"/>
              </w:rPr>
              <w:t>手工文本输入兜底</w:t>
            </w:r>
          </w:p>
        </w:tc>
        <w:tc>
          <w:tcPr>
            <w:tcW w:w="935"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5885E1D">
            <w:pPr>
              <w:spacing w:after="0" w:line="252" w:lineRule="auto"/>
              <w:ind w:firstLine="0"/>
            </w:pPr>
            <w:r>
              <w:rPr>
                <w:rFonts w:ascii="Prima Serif Std Roman" w:hAnsi="Prima Serif Std Roman" w:eastAsia="Prima Serif Std Roman"/>
                <w:b w:val="0"/>
                <w:sz w:val="11"/>
              </w:rPr>
              <w:t>FR-005、FR-004、NFR-002</w:t>
            </w:r>
          </w:p>
        </w:tc>
        <w:tc>
          <w:tcPr>
            <w:tcW w:w="124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E0AEE8E">
            <w:pPr>
              <w:spacing w:after="0" w:line="252" w:lineRule="auto"/>
              <w:ind w:firstLine="0"/>
            </w:pPr>
            <w:r>
              <w:rPr>
                <w:rFonts w:ascii="Prima Serif Std Roman" w:hAnsi="Prima Serif Std Roman" w:eastAsia="Prima Serif Std Roman"/>
                <w:b w:val="0"/>
                <w:sz w:val="11"/>
              </w:rPr>
              <w:t>UI-004、API-012、FLOW-004、FLOW-007、MOD-005</w:t>
            </w:r>
          </w:p>
        </w:tc>
        <w:tc>
          <w:tcPr>
            <w:tcW w:w="82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D5C849B">
            <w:pPr>
              <w:spacing w:after="0" w:line="252" w:lineRule="auto"/>
              <w:ind w:firstLine="0"/>
            </w:pPr>
            <w:r>
              <w:rPr>
                <w:rFonts w:ascii="Prima Serif Std Roman" w:hAnsi="Prima Serif Std Roman" w:eastAsia="Prima Serif Std Roman"/>
                <w:b w:val="0"/>
                <w:sz w:val="11"/>
              </w:rPr>
              <w:t>自动化接口、源码核验</w:t>
            </w:r>
          </w:p>
        </w:tc>
        <w:tc>
          <w:tcPr>
            <w:tcW w:w="90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32C91BC">
            <w:pPr>
              <w:spacing w:after="0" w:line="252" w:lineRule="auto"/>
              <w:ind w:firstLine="0"/>
            </w:pPr>
            <w:r>
              <w:rPr>
                <w:rFonts w:ascii="Prima Serif Std Roman" w:hAnsi="Prima Serif Std Roman" w:eastAsia="Prima Serif Std Roman"/>
                <w:b w:val="0"/>
                <w:sz w:val="11"/>
              </w:rPr>
              <w:t>已登录</w:t>
            </w:r>
          </w:p>
        </w:tc>
        <w:tc>
          <w:tcPr>
            <w:tcW w:w="99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BC30359">
            <w:pPr>
              <w:spacing w:after="0" w:line="252" w:lineRule="auto"/>
              <w:ind w:firstLine="0"/>
            </w:pPr>
            <w:r>
              <w:rPr>
                <w:rFonts w:ascii="Prima Serif Std Roman" w:hAnsi="Prima Serif Std Roman" w:eastAsia="Prima Serif Std Roman"/>
                <w:b w:val="0"/>
                <w:sz w:val="11"/>
              </w:rPr>
              <w:t>手工文本指令</w:t>
            </w:r>
          </w:p>
        </w:tc>
        <w:tc>
          <w:tcPr>
            <w:tcW w:w="133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78B527D">
            <w:pPr>
              <w:spacing w:after="0" w:line="252" w:lineRule="auto"/>
              <w:ind w:firstLine="0"/>
            </w:pPr>
            <w:r>
              <w:rPr>
                <w:rFonts w:ascii="Prima Serif Std Roman" w:hAnsi="Prima Serif Std Roman" w:eastAsia="Prima Serif Std Roman"/>
                <w:b w:val="0"/>
                <w:sz w:val="11"/>
              </w:rPr>
              <w:t>语音页文本输入调用 execute；后端执行常见文本指令</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DC611A0">
            <w:pPr>
              <w:spacing w:after="0" w:line="252" w:lineRule="auto"/>
              <w:ind w:firstLine="0"/>
            </w:pPr>
            <w:r>
              <w:rPr>
                <w:rFonts w:ascii="Prima Serif Std Roman" w:hAnsi="Prima Serif Std Roman" w:eastAsia="Prima Serif Std Roman"/>
                <w:b w:val="0"/>
                <w:sz w:val="11"/>
              </w:rPr>
              <w:t>文本输入可完成同一执行链路</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16CD51E">
            <w:pPr>
              <w:spacing w:after="0" w:line="252" w:lineRule="auto"/>
              <w:ind w:firstLine="0"/>
            </w:pPr>
            <w:r>
              <w:rPr>
                <w:rFonts w:ascii="Prima Serif Std Roman" w:hAnsi="Prima Serif Std Roman" w:eastAsia="Prima Serif Std Roman"/>
                <w:b w:val="0"/>
                <w:sz w:val="11"/>
              </w:rPr>
              <w:t>后端执行通过，前端构建通过</w:t>
            </w:r>
          </w:p>
        </w:tc>
        <w:tc>
          <w:tcPr>
            <w:tcW w:w="56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1DC3472">
            <w:pPr>
              <w:spacing w:after="0" w:line="252" w:lineRule="auto"/>
              <w:ind w:firstLine="0"/>
            </w:pPr>
            <w:r>
              <w:rPr>
                <w:rFonts w:ascii="Prima Serif Std Roman" w:hAnsi="Prima Serif Std Roman" w:eastAsia="Prima Serif Std Roman"/>
                <w:b w:val="0"/>
                <w:sz w:val="11"/>
              </w:rPr>
              <w:t>通过</w:t>
            </w:r>
          </w:p>
        </w:tc>
        <w:tc>
          <w:tcPr>
            <w:tcW w:w="96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E34F1EA">
            <w:pPr>
              <w:spacing w:after="0" w:line="252" w:lineRule="auto"/>
              <w:ind w:firstLine="0"/>
            </w:pPr>
            <w:r>
              <w:rPr>
                <w:rFonts w:ascii="Saturday Sans Regular" w:hAnsi="Saturday Sans Regular" w:eastAsia="Saturday Sans Regular"/>
                <w:b w:val="0"/>
                <w:color w:val="505050"/>
                <w:sz w:val="11"/>
              </w:rPr>
              <w:t>test_command_execute.py</w:t>
            </w:r>
            <w:r>
              <w:rPr>
                <w:rFonts w:ascii="Prima Serif Std Roman" w:hAnsi="Prima Serif Std Roman" w:eastAsia="Prima Serif Std Roman"/>
                <w:b w:val="0"/>
                <w:sz w:val="11"/>
              </w:rPr>
              <w:t>、</w:t>
            </w:r>
            <w:r>
              <w:rPr>
                <w:rFonts w:ascii="Saturday Sans Regular" w:hAnsi="Saturday Sans Regular" w:eastAsia="Saturday Sans Regular"/>
                <w:b w:val="0"/>
                <w:color w:val="505050"/>
                <w:sz w:val="11"/>
              </w:rPr>
              <w:t>VoiceControlView.vue</w:t>
            </w:r>
          </w:p>
        </w:tc>
      </w:tr>
      <w:tr w14:paraId="2095D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5B5E1AF">
            <w:pPr>
              <w:spacing w:after="0" w:line="252" w:lineRule="auto"/>
              <w:ind w:firstLine="0"/>
            </w:pPr>
            <w:r>
              <w:rPr>
                <w:rFonts w:ascii="Prima Serif Std Roman" w:hAnsi="Prima Serif Std Roman" w:eastAsia="Prima Serif Std Roman"/>
                <w:b w:val="0"/>
                <w:sz w:val="11"/>
              </w:rPr>
              <w:t>TC-018</w:t>
            </w:r>
          </w:p>
        </w:tc>
        <w:tc>
          <w:tcPr>
            <w:tcW w:w="113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739AF58">
            <w:pPr>
              <w:spacing w:after="0" w:line="252" w:lineRule="auto"/>
              <w:ind w:firstLine="0"/>
            </w:pPr>
            <w:r>
              <w:rPr>
                <w:rFonts w:ascii="Prima Serif Std Roman" w:hAnsi="Prima Serif Std Roman" w:eastAsia="Prima Serif Std Roman"/>
                <w:b w:val="0"/>
                <w:sz w:val="11"/>
              </w:rPr>
              <w:t>提醒管理和指令创建提醒</w:t>
            </w:r>
          </w:p>
        </w:tc>
        <w:tc>
          <w:tcPr>
            <w:tcW w:w="935"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1C2763A">
            <w:pPr>
              <w:spacing w:after="0" w:line="252" w:lineRule="auto"/>
              <w:ind w:firstLine="0"/>
            </w:pPr>
            <w:r>
              <w:rPr>
                <w:rFonts w:ascii="Prima Serif Std Roman" w:hAnsi="Prima Serif Std Roman" w:eastAsia="Prima Serif Std Roman"/>
                <w:b w:val="0"/>
                <w:sz w:val="11"/>
              </w:rPr>
              <w:t>FR-007、FR-006</w:t>
            </w:r>
          </w:p>
        </w:tc>
        <w:tc>
          <w:tcPr>
            <w:tcW w:w="124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53E3E44">
            <w:pPr>
              <w:spacing w:after="0" w:line="252" w:lineRule="auto"/>
              <w:ind w:firstLine="0"/>
            </w:pPr>
            <w:r>
              <w:rPr>
                <w:rFonts w:ascii="Prima Serif Std Roman" w:hAnsi="Prima Serif Std Roman" w:eastAsia="Prima Serif Std Roman"/>
                <w:b w:val="0"/>
                <w:sz w:val="11"/>
              </w:rPr>
              <w:t>MOD-010、MOD-005、API-027 至 API-030、API-012、UI-006、FLOW-010、DB-009</w:t>
            </w:r>
          </w:p>
        </w:tc>
        <w:tc>
          <w:tcPr>
            <w:tcW w:w="82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818928F">
            <w:pPr>
              <w:spacing w:after="0" w:line="252" w:lineRule="auto"/>
              <w:ind w:firstLine="0"/>
            </w:pPr>
            <w:r>
              <w:rPr>
                <w:rFonts w:ascii="Prima Serif Std Roman" w:hAnsi="Prima Serif Std Roman" w:eastAsia="Prima Serif Std Roman"/>
                <w:b w:val="0"/>
                <w:sz w:val="11"/>
              </w:rPr>
              <w:t>自动化接口、smoke</w:t>
            </w:r>
          </w:p>
        </w:tc>
        <w:tc>
          <w:tcPr>
            <w:tcW w:w="90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A76355A">
            <w:pPr>
              <w:spacing w:after="0" w:line="252" w:lineRule="auto"/>
              <w:ind w:firstLine="0"/>
            </w:pPr>
            <w:r>
              <w:rPr>
                <w:rFonts w:ascii="Prima Serif Std Roman" w:hAnsi="Prima Serif Std Roman" w:eastAsia="Prima Serif Std Roman"/>
                <w:b w:val="0"/>
                <w:sz w:val="11"/>
              </w:rPr>
              <w:t>已登录</w:t>
            </w:r>
          </w:p>
        </w:tc>
        <w:tc>
          <w:tcPr>
            <w:tcW w:w="99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3E6C194">
            <w:pPr>
              <w:spacing w:after="0" w:line="252" w:lineRule="auto"/>
              <w:ind w:firstLine="0"/>
            </w:pPr>
            <w:r>
              <w:rPr>
                <w:rFonts w:ascii="Prima Serif Std Roman" w:hAnsi="Prima Serif Std Roman" w:eastAsia="Prima Serif Std Roman"/>
                <w:b w:val="0"/>
                <w:sz w:val="11"/>
              </w:rPr>
              <w:t>提醒标题和时间</w:t>
            </w:r>
          </w:p>
        </w:tc>
        <w:tc>
          <w:tcPr>
            <w:tcW w:w="133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06B1BE3">
            <w:pPr>
              <w:spacing w:after="0" w:line="252" w:lineRule="auto"/>
              <w:ind w:firstLine="0"/>
            </w:pPr>
            <w:r>
              <w:rPr>
                <w:rFonts w:ascii="Prima Serif Std Roman" w:hAnsi="Prima Serif Std Roman" w:eastAsia="Prima Serif Std Roman"/>
                <w:b w:val="0"/>
                <w:sz w:val="11"/>
              </w:rPr>
              <w:t>调提醒 CRUD；执行创建提醒指令；查询结果</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4F594D4">
            <w:pPr>
              <w:spacing w:after="0" w:line="252" w:lineRule="auto"/>
              <w:ind w:firstLine="0"/>
            </w:pPr>
            <w:r>
              <w:rPr>
                <w:rFonts w:ascii="Prima Serif Std Roman" w:hAnsi="Prima Serif Std Roman" w:eastAsia="Prima Serif Std Roman"/>
                <w:b w:val="0"/>
                <w:sz w:val="11"/>
              </w:rPr>
              <w:t>提醒按用户保存，可增删改查</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51FFF8E">
            <w:pPr>
              <w:spacing w:after="0" w:line="252" w:lineRule="auto"/>
              <w:ind w:firstLine="0"/>
            </w:pPr>
            <w:r>
              <w:rPr>
                <w:rFonts w:ascii="Prima Serif Std Roman" w:hAnsi="Prima Serif Std Roman" w:eastAsia="Prima Serif Std Roman"/>
                <w:b w:val="0"/>
                <w:sz w:val="11"/>
              </w:rPr>
              <w:t>pytest 和 smoke 覆盖并通过</w:t>
            </w:r>
          </w:p>
        </w:tc>
        <w:tc>
          <w:tcPr>
            <w:tcW w:w="56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F2614D1">
            <w:pPr>
              <w:spacing w:after="0" w:line="252" w:lineRule="auto"/>
              <w:ind w:firstLine="0"/>
            </w:pPr>
            <w:r>
              <w:rPr>
                <w:rFonts w:ascii="Prima Serif Std Roman" w:hAnsi="Prima Serif Std Roman" w:eastAsia="Prima Serif Std Roman"/>
                <w:b w:val="0"/>
                <w:sz w:val="11"/>
              </w:rPr>
              <w:t>通过</w:t>
            </w:r>
          </w:p>
        </w:tc>
        <w:tc>
          <w:tcPr>
            <w:tcW w:w="96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DA069E8">
            <w:pPr>
              <w:spacing w:after="0" w:line="252" w:lineRule="auto"/>
              <w:ind w:firstLine="0"/>
            </w:pPr>
            <w:r>
              <w:rPr>
                <w:rFonts w:ascii="Saturday Sans Regular" w:hAnsi="Saturday Sans Regular" w:eastAsia="Saturday Sans Regular"/>
                <w:b w:val="0"/>
                <w:color w:val="505050"/>
                <w:sz w:val="11"/>
              </w:rPr>
              <w:t>test_command_execute.py</w:t>
            </w:r>
            <w:r>
              <w:rPr>
                <w:rFonts w:ascii="Prima Serif Std Roman" w:hAnsi="Prima Serif Std Roman" w:eastAsia="Prima Serif Std Roman"/>
                <w:b w:val="0"/>
                <w:sz w:val="11"/>
              </w:rPr>
              <w:t>、</w:t>
            </w:r>
            <w:r>
              <w:rPr>
                <w:rFonts w:ascii="Saturday Sans Regular" w:hAnsi="Saturday Sans Regular" w:eastAsia="Saturday Sans Regular"/>
                <w:b w:val="0"/>
                <w:color w:val="505050"/>
                <w:sz w:val="11"/>
              </w:rPr>
              <w:t>smoke_test_result.txt</w:t>
            </w:r>
          </w:p>
        </w:tc>
      </w:tr>
      <w:tr w14:paraId="09A69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7E5BC69">
            <w:pPr>
              <w:spacing w:after="0" w:line="252" w:lineRule="auto"/>
              <w:ind w:firstLine="0"/>
            </w:pPr>
            <w:r>
              <w:rPr>
                <w:rFonts w:ascii="Prima Serif Std Roman" w:hAnsi="Prima Serif Std Roman" w:eastAsia="Prima Serif Std Roman"/>
                <w:b w:val="0"/>
                <w:sz w:val="11"/>
              </w:rPr>
              <w:t>TC-019</w:t>
            </w:r>
          </w:p>
        </w:tc>
        <w:tc>
          <w:tcPr>
            <w:tcW w:w="113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FACB143">
            <w:pPr>
              <w:spacing w:after="0" w:line="252" w:lineRule="auto"/>
              <w:ind w:firstLine="0"/>
            </w:pPr>
            <w:r>
              <w:rPr>
                <w:rFonts w:ascii="Prima Serif Std Roman" w:hAnsi="Prima Serif Std Roman" w:eastAsia="Prima Serif Std Roman"/>
                <w:b w:val="0"/>
                <w:sz w:val="11"/>
              </w:rPr>
              <w:t>天气查询和 fallback</w:t>
            </w:r>
          </w:p>
        </w:tc>
        <w:tc>
          <w:tcPr>
            <w:tcW w:w="935"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DF5914B">
            <w:pPr>
              <w:spacing w:after="0" w:line="252" w:lineRule="auto"/>
              <w:ind w:firstLine="0"/>
            </w:pPr>
            <w:r>
              <w:rPr>
                <w:rFonts w:ascii="Prima Serif Std Roman" w:hAnsi="Prima Serif Std Roman" w:eastAsia="Prima Serif Std Roman"/>
                <w:b w:val="0"/>
                <w:sz w:val="11"/>
              </w:rPr>
              <w:t>FR-002、FR-007、NFR-002</w:t>
            </w:r>
          </w:p>
        </w:tc>
        <w:tc>
          <w:tcPr>
            <w:tcW w:w="124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B02A075">
            <w:pPr>
              <w:spacing w:after="0" w:line="252" w:lineRule="auto"/>
              <w:ind w:firstLine="0"/>
            </w:pPr>
            <w:r>
              <w:rPr>
                <w:rFonts w:ascii="Prima Serif Std Roman" w:hAnsi="Prima Serif Std Roman" w:eastAsia="Prima Serif Std Roman"/>
                <w:b w:val="0"/>
                <w:sz w:val="11"/>
              </w:rPr>
              <w:t>MOD-011、MOD-005、API-031、API-012、UI-002、FLOW-011</w:t>
            </w:r>
          </w:p>
        </w:tc>
        <w:tc>
          <w:tcPr>
            <w:tcW w:w="82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6DE4EF9">
            <w:pPr>
              <w:spacing w:after="0" w:line="252" w:lineRule="auto"/>
              <w:ind w:firstLine="0"/>
            </w:pPr>
            <w:r>
              <w:rPr>
                <w:rFonts w:ascii="Prima Serif Std Roman" w:hAnsi="Prima Serif Std Roman" w:eastAsia="Prima Serif Std Roman"/>
                <w:b w:val="0"/>
                <w:sz w:val="11"/>
              </w:rPr>
              <w:t>自动化接口</w:t>
            </w:r>
          </w:p>
        </w:tc>
        <w:tc>
          <w:tcPr>
            <w:tcW w:w="90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FCAAC1C">
            <w:pPr>
              <w:spacing w:after="0" w:line="252" w:lineRule="auto"/>
              <w:ind w:firstLine="0"/>
            </w:pPr>
            <w:r>
              <w:rPr>
                <w:rFonts w:ascii="Prima Serif Std Roman" w:hAnsi="Prima Serif Std Roman" w:eastAsia="Prima Serif Std Roman"/>
                <w:b w:val="0"/>
                <w:sz w:val="11"/>
              </w:rPr>
              <w:t>可访问测试客户端</w:t>
            </w:r>
          </w:p>
        </w:tc>
        <w:tc>
          <w:tcPr>
            <w:tcW w:w="99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642767D">
            <w:pPr>
              <w:spacing w:after="0" w:line="252" w:lineRule="auto"/>
              <w:ind w:firstLine="0"/>
            </w:pPr>
            <w:r>
              <w:rPr>
                <w:rFonts w:ascii="Prima Serif Std Roman" w:hAnsi="Prima Serif Std Roman" w:eastAsia="Prima Serif Std Roman"/>
                <w:b w:val="0"/>
                <w:sz w:val="11"/>
              </w:rPr>
              <w:t>北京、深圳、杭州、未知城市</w:t>
            </w:r>
          </w:p>
        </w:tc>
        <w:tc>
          <w:tcPr>
            <w:tcW w:w="133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C45689E">
            <w:pPr>
              <w:spacing w:after="0" w:line="252" w:lineRule="auto"/>
              <w:ind w:firstLine="0"/>
            </w:pPr>
            <w:r>
              <w:rPr>
                <w:rFonts w:ascii="Prima Serif Std Roman" w:hAnsi="Prima Serif Std Roman" w:eastAsia="Prima Serif Std Roman"/>
                <w:b w:val="0"/>
                <w:sz w:val="11"/>
              </w:rPr>
              <w:t>调公开天气接口；monkeypatch 外部成功/失败；执行天气指令</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1E221F9">
            <w:pPr>
              <w:spacing w:after="0" w:line="252" w:lineRule="auto"/>
              <w:ind w:firstLine="0"/>
            </w:pPr>
            <w:r>
              <w:rPr>
                <w:rFonts w:ascii="Prima Serif Std Roman" w:hAnsi="Prima Serif Std Roman" w:eastAsia="Prima Serif Std Roman"/>
                <w:b w:val="0"/>
                <w:sz w:val="11"/>
              </w:rPr>
              <w:t>成功返回天气；外部失败时返回备用数据并标识来源</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A5EDA96">
            <w:pPr>
              <w:spacing w:after="0" w:line="252" w:lineRule="auto"/>
              <w:ind w:firstLine="0"/>
            </w:pPr>
            <w:r>
              <w:rPr>
                <w:rFonts w:ascii="Prima Serif Std Roman" w:hAnsi="Prima Serif Std Roman" w:eastAsia="Prima Serif Std Roman"/>
                <w:b w:val="0"/>
                <w:sz w:val="11"/>
              </w:rPr>
              <w:t>pytest 覆盖并通过</w:t>
            </w:r>
          </w:p>
        </w:tc>
        <w:tc>
          <w:tcPr>
            <w:tcW w:w="56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6D990C2">
            <w:pPr>
              <w:spacing w:after="0" w:line="252" w:lineRule="auto"/>
              <w:ind w:firstLine="0"/>
            </w:pPr>
            <w:r>
              <w:rPr>
                <w:rFonts w:ascii="Prima Serif Std Roman" w:hAnsi="Prima Serif Std Roman" w:eastAsia="Prima Serif Std Roman"/>
                <w:b w:val="0"/>
                <w:sz w:val="11"/>
              </w:rPr>
              <w:t>通过</w:t>
            </w:r>
          </w:p>
        </w:tc>
        <w:tc>
          <w:tcPr>
            <w:tcW w:w="96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6B5227E">
            <w:pPr>
              <w:spacing w:after="0" w:line="252" w:lineRule="auto"/>
              <w:ind w:firstLine="0"/>
            </w:pPr>
            <w:r>
              <w:rPr>
                <w:rFonts w:ascii="Saturday Sans Regular" w:hAnsi="Saturday Sans Regular" w:eastAsia="Saturday Sans Regular"/>
                <w:b w:val="0"/>
                <w:color w:val="505050"/>
                <w:sz w:val="11"/>
              </w:rPr>
              <w:t>test_command_execute.py</w:t>
            </w:r>
          </w:p>
        </w:tc>
      </w:tr>
      <w:tr w14:paraId="4C29F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A9F270B">
            <w:pPr>
              <w:spacing w:after="0" w:line="252" w:lineRule="auto"/>
              <w:ind w:firstLine="0"/>
            </w:pPr>
            <w:r>
              <w:rPr>
                <w:rFonts w:ascii="Prima Serif Std Roman" w:hAnsi="Prima Serif Std Roman" w:eastAsia="Prima Serif Std Roman"/>
                <w:b w:val="0"/>
                <w:sz w:val="11"/>
              </w:rPr>
              <w:t>TC-020</w:t>
            </w:r>
          </w:p>
        </w:tc>
        <w:tc>
          <w:tcPr>
            <w:tcW w:w="113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4F06F5F">
            <w:pPr>
              <w:spacing w:after="0" w:line="252" w:lineRule="auto"/>
              <w:ind w:firstLine="0"/>
            </w:pPr>
            <w:r>
              <w:rPr>
                <w:rFonts w:ascii="Prima Serif Std Roman" w:hAnsi="Prima Serif Std Roman" w:eastAsia="Prima Serif Std Roman"/>
                <w:b w:val="0"/>
                <w:sz w:val="11"/>
              </w:rPr>
              <w:t>场景列表和场景执行</w:t>
            </w:r>
          </w:p>
        </w:tc>
        <w:tc>
          <w:tcPr>
            <w:tcW w:w="935"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62CB5E6">
            <w:pPr>
              <w:spacing w:after="0" w:line="252" w:lineRule="auto"/>
              <w:ind w:firstLine="0"/>
            </w:pPr>
            <w:r>
              <w:rPr>
                <w:rFonts w:ascii="Prima Serif Std Roman" w:hAnsi="Prima Serif Std Roman" w:eastAsia="Prima Serif Std Roman"/>
                <w:b w:val="0"/>
                <w:sz w:val="11"/>
              </w:rPr>
              <w:t>FR-007、FR-003、FR-006</w:t>
            </w:r>
          </w:p>
        </w:tc>
        <w:tc>
          <w:tcPr>
            <w:tcW w:w="124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D7C59AC">
            <w:pPr>
              <w:spacing w:after="0" w:line="252" w:lineRule="auto"/>
              <w:ind w:firstLine="0"/>
            </w:pPr>
            <w:r>
              <w:rPr>
                <w:rFonts w:ascii="Prima Serif Std Roman" w:hAnsi="Prima Serif Std Roman" w:eastAsia="Prima Serif Std Roman"/>
                <w:b w:val="0"/>
                <w:sz w:val="11"/>
              </w:rPr>
              <w:t>MOD-012、MOD-005、API-032、API-033、API-012、UI-007、FLOW-012、DB-010、DB-011</w:t>
            </w:r>
          </w:p>
        </w:tc>
        <w:tc>
          <w:tcPr>
            <w:tcW w:w="82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24C34C7">
            <w:pPr>
              <w:spacing w:after="0" w:line="252" w:lineRule="auto"/>
              <w:ind w:firstLine="0"/>
            </w:pPr>
            <w:r>
              <w:rPr>
                <w:rFonts w:ascii="Prima Serif Std Roman" w:hAnsi="Prima Serif Std Roman" w:eastAsia="Prima Serif Std Roman"/>
                <w:b w:val="0"/>
                <w:sz w:val="11"/>
              </w:rPr>
              <w:t>自动化接口、smoke</w:t>
            </w:r>
          </w:p>
        </w:tc>
        <w:tc>
          <w:tcPr>
            <w:tcW w:w="90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9481540">
            <w:pPr>
              <w:spacing w:after="0" w:line="252" w:lineRule="auto"/>
              <w:ind w:firstLine="0"/>
            </w:pPr>
            <w:r>
              <w:rPr>
                <w:rFonts w:ascii="Prima Serif Std Roman" w:hAnsi="Prima Serif Std Roman" w:eastAsia="Prima Serif Std Roman"/>
                <w:b w:val="0"/>
                <w:sz w:val="11"/>
              </w:rPr>
              <w:t>已登录</w:t>
            </w:r>
          </w:p>
        </w:tc>
        <w:tc>
          <w:tcPr>
            <w:tcW w:w="99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044B8DB">
            <w:pPr>
              <w:spacing w:after="0" w:line="252" w:lineRule="auto"/>
              <w:ind w:firstLine="0"/>
            </w:pPr>
            <w:r>
              <w:rPr>
                <w:rFonts w:ascii="Prima Serif Std Roman" w:hAnsi="Prima Serif Std Roman" w:eastAsia="Prima Serif Std Roman"/>
                <w:b w:val="0"/>
                <w:sz w:val="11"/>
              </w:rPr>
              <w:t>睡眠模式等场景</w:t>
            </w:r>
          </w:p>
        </w:tc>
        <w:tc>
          <w:tcPr>
            <w:tcW w:w="133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58C6A21">
            <w:pPr>
              <w:spacing w:after="0" w:line="252" w:lineRule="auto"/>
              <w:ind w:firstLine="0"/>
            </w:pPr>
            <w:r>
              <w:rPr>
                <w:rFonts w:ascii="Prima Serif Std Roman" w:hAnsi="Prima Serif Std Roman" w:eastAsia="Prima Serif Std Roman"/>
                <w:b w:val="0"/>
                <w:sz w:val="11"/>
              </w:rPr>
              <w:t>查场景列表；执行场景；检查设备变化</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3E4D90D">
            <w:pPr>
              <w:spacing w:after="0" w:line="252" w:lineRule="auto"/>
              <w:ind w:firstLine="0"/>
            </w:pPr>
            <w:r>
              <w:rPr>
                <w:rFonts w:ascii="Prima Serif Std Roman" w:hAnsi="Prima Serif Std Roman" w:eastAsia="Prima Serif Std Roman"/>
                <w:b w:val="0"/>
                <w:sz w:val="11"/>
              </w:rPr>
              <w:t>场景动作应用到虚拟设备并可返回变化</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E4D896E">
            <w:pPr>
              <w:spacing w:after="0" w:line="252" w:lineRule="auto"/>
              <w:ind w:firstLine="0"/>
            </w:pPr>
            <w:r>
              <w:rPr>
                <w:rFonts w:ascii="Prima Serif Std Roman" w:hAnsi="Prima Serif Std Roman" w:eastAsia="Prima Serif Std Roman"/>
                <w:b w:val="0"/>
                <w:sz w:val="11"/>
              </w:rPr>
              <w:t>pytest 和 smoke 覆盖并通过</w:t>
            </w:r>
          </w:p>
        </w:tc>
        <w:tc>
          <w:tcPr>
            <w:tcW w:w="56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8C7B5DB">
            <w:pPr>
              <w:spacing w:after="0" w:line="252" w:lineRule="auto"/>
              <w:ind w:firstLine="0"/>
            </w:pPr>
            <w:r>
              <w:rPr>
                <w:rFonts w:ascii="Prima Serif Std Roman" w:hAnsi="Prima Serif Std Roman" w:eastAsia="Prima Serif Std Roman"/>
                <w:b w:val="0"/>
                <w:sz w:val="11"/>
              </w:rPr>
              <w:t>通过</w:t>
            </w:r>
          </w:p>
        </w:tc>
        <w:tc>
          <w:tcPr>
            <w:tcW w:w="96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3BD3263">
            <w:pPr>
              <w:spacing w:after="0" w:line="252" w:lineRule="auto"/>
              <w:ind w:firstLine="0"/>
            </w:pPr>
            <w:r>
              <w:rPr>
                <w:rFonts w:ascii="Saturday Sans Regular" w:hAnsi="Saturday Sans Regular" w:eastAsia="Saturday Sans Regular"/>
                <w:b w:val="0"/>
                <w:color w:val="505050"/>
                <w:sz w:val="11"/>
              </w:rPr>
              <w:t>test_command_execute.py</w:t>
            </w:r>
            <w:r>
              <w:rPr>
                <w:rFonts w:ascii="Prima Serif Std Roman" w:hAnsi="Prima Serif Std Roman" w:eastAsia="Prima Serif Std Roman"/>
                <w:b w:val="0"/>
                <w:sz w:val="11"/>
              </w:rPr>
              <w:t>、</w:t>
            </w:r>
            <w:r>
              <w:rPr>
                <w:rFonts w:ascii="Saturday Sans Regular" w:hAnsi="Saturday Sans Regular" w:eastAsia="Saturday Sans Regular"/>
                <w:b w:val="0"/>
                <w:color w:val="505050"/>
                <w:sz w:val="11"/>
              </w:rPr>
              <w:t>smoke_test_result.txt</w:t>
            </w:r>
          </w:p>
        </w:tc>
      </w:tr>
      <w:tr w14:paraId="5047E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A2628F6">
            <w:pPr>
              <w:spacing w:after="0" w:line="252" w:lineRule="auto"/>
              <w:ind w:firstLine="0"/>
            </w:pPr>
            <w:r>
              <w:rPr>
                <w:rFonts w:ascii="Prima Serif Std Roman" w:hAnsi="Prima Serif Std Roman" w:eastAsia="Prima Serif Std Roman"/>
                <w:b w:val="0"/>
                <w:sz w:val="11"/>
              </w:rPr>
              <w:t>TC-021</w:t>
            </w:r>
          </w:p>
        </w:tc>
        <w:tc>
          <w:tcPr>
            <w:tcW w:w="113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A590414">
            <w:pPr>
              <w:spacing w:after="0" w:line="252" w:lineRule="auto"/>
              <w:ind w:firstLine="0"/>
            </w:pPr>
            <w:r>
              <w:rPr>
                <w:rFonts w:ascii="Prima Serif Std Roman" w:hAnsi="Prima Serif Std Roman" w:eastAsia="Prima Serif Std Roman"/>
                <w:b w:val="0"/>
                <w:sz w:val="11"/>
              </w:rPr>
              <w:t>用户偏好</w:t>
            </w:r>
          </w:p>
        </w:tc>
        <w:tc>
          <w:tcPr>
            <w:tcW w:w="935"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F750610">
            <w:pPr>
              <w:spacing w:after="0" w:line="252" w:lineRule="auto"/>
              <w:ind w:firstLine="0"/>
            </w:pPr>
            <w:r>
              <w:rPr>
                <w:rFonts w:ascii="Prima Serif Std Roman" w:hAnsi="Prima Serif Std Roman" w:eastAsia="Prima Serif Std Roman"/>
                <w:b w:val="0"/>
                <w:sz w:val="11"/>
              </w:rPr>
              <w:t>FR-008、NFR-004</w:t>
            </w:r>
          </w:p>
        </w:tc>
        <w:tc>
          <w:tcPr>
            <w:tcW w:w="124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6506E51">
            <w:pPr>
              <w:spacing w:after="0" w:line="252" w:lineRule="auto"/>
              <w:ind w:firstLine="0"/>
            </w:pPr>
            <w:r>
              <w:rPr>
                <w:rFonts w:ascii="Prima Serif Std Roman" w:hAnsi="Prima Serif Std Roman" w:eastAsia="Prima Serif Std Roman"/>
                <w:b w:val="0"/>
                <w:sz w:val="11"/>
              </w:rPr>
              <w:t>MOD-009、API-020 至 API-022、UI-004、FLOW-014、DB-007</w:t>
            </w:r>
          </w:p>
        </w:tc>
        <w:tc>
          <w:tcPr>
            <w:tcW w:w="82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036CADA">
            <w:pPr>
              <w:spacing w:after="0" w:line="252" w:lineRule="auto"/>
              <w:ind w:firstLine="0"/>
            </w:pPr>
            <w:r>
              <w:rPr>
                <w:rFonts w:ascii="Prima Serif Std Roman" w:hAnsi="Prima Serif Std Roman" w:eastAsia="Prima Serif Std Roman"/>
                <w:b w:val="0"/>
                <w:sz w:val="11"/>
              </w:rPr>
              <w:t>自动化接口</w:t>
            </w:r>
          </w:p>
        </w:tc>
        <w:tc>
          <w:tcPr>
            <w:tcW w:w="90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9BFA1D9">
            <w:pPr>
              <w:spacing w:after="0" w:line="252" w:lineRule="auto"/>
              <w:ind w:firstLine="0"/>
            </w:pPr>
            <w:r>
              <w:rPr>
                <w:rFonts w:ascii="Prima Serif Std Roman" w:hAnsi="Prima Serif Std Roman" w:eastAsia="Prima Serif Std Roman"/>
                <w:b w:val="0"/>
                <w:sz w:val="11"/>
              </w:rPr>
              <w:t>已登录</w:t>
            </w:r>
          </w:p>
        </w:tc>
        <w:tc>
          <w:tcPr>
            <w:tcW w:w="99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B930C6E">
            <w:pPr>
              <w:spacing w:after="0" w:line="252" w:lineRule="auto"/>
              <w:ind w:firstLine="0"/>
            </w:pPr>
            <w:r>
              <w:rPr>
                <w:rFonts w:ascii="Prima Serif Std Roman" w:hAnsi="Prima Serif Std Roman" w:eastAsia="Prima Serif Std Roman"/>
                <w:b w:val="0"/>
                <w:sz w:val="11"/>
              </w:rPr>
              <w:t>默认方言、默认输入方式</w:t>
            </w:r>
          </w:p>
        </w:tc>
        <w:tc>
          <w:tcPr>
            <w:tcW w:w="133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7635DC3">
            <w:pPr>
              <w:spacing w:after="0" w:line="252" w:lineRule="auto"/>
              <w:ind w:firstLine="0"/>
            </w:pPr>
            <w:r>
              <w:rPr>
                <w:rFonts w:ascii="Prima Serif Std Roman" w:hAnsi="Prima Serif Std Roman" w:eastAsia="Prima Serif Std Roman"/>
                <w:b w:val="0"/>
                <w:sz w:val="11"/>
              </w:rPr>
              <w:t>查询默认偏好；更新偏好；非法偏好；查询建议</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22C4EFC">
            <w:pPr>
              <w:spacing w:after="0" w:line="252" w:lineRule="auto"/>
              <w:ind w:firstLine="0"/>
            </w:pPr>
            <w:r>
              <w:rPr>
                <w:rFonts w:ascii="Prima Serif Std Roman" w:hAnsi="Prima Serif Std Roman" w:eastAsia="Prima Serif Std Roman"/>
                <w:b w:val="0"/>
                <w:sz w:val="11"/>
              </w:rPr>
              <w:t>偏好可创建、更新和拒绝非法值</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CBB7668">
            <w:pPr>
              <w:spacing w:after="0" w:line="252" w:lineRule="auto"/>
              <w:ind w:firstLine="0"/>
            </w:pPr>
            <w:r>
              <w:rPr>
                <w:rFonts w:ascii="Prima Serif Std Roman" w:hAnsi="Prima Serif Std Roman" w:eastAsia="Prima Serif Std Roman"/>
                <w:b w:val="0"/>
                <w:sz w:val="11"/>
              </w:rPr>
              <w:t>pytest 覆盖并通过</w:t>
            </w:r>
          </w:p>
        </w:tc>
        <w:tc>
          <w:tcPr>
            <w:tcW w:w="56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52BF34C">
            <w:pPr>
              <w:spacing w:after="0" w:line="252" w:lineRule="auto"/>
              <w:ind w:firstLine="0"/>
            </w:pPr>
            <w:r>
              <w:rPr>
                <w:rFonts w:ascii="Prima Serif Std Roman" w:hAnsi="Prima Serif Std Roman" w:eastAsia="Prima Serif Std Roman"/>
                <w:b w:val="0"/>
                <w:sz w:val="11"/>
              </w:rPr>
              <w:t>通过</w:t>
            </w:r>
          </w:p>
        </w:tc>
        <w:tc>
          <w:tcPr>
            <w:tcW w:w="96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2ADE085">
            <w:pPr>
              <w:spacing w:after="0" w:line="252" w:lineRule="auto"/>
              <w:ind w:firstLine="0"/>
            </w:pPr>
            <w:r>
              <w:rPr>
                <w:rFonts w:ascii="Saturday Sans Regular" w:hAnsi="Saturday Sans Regular" w:eastAsia="Saturday Sans Regular"/>
                <w:b w:val="0"/>
                <w:color w:val="505050"/>
                <w:sz w:val="11"/>
              </w:rPr>
              <w:t>test_personalization.py</w:t>
            </w:r>
          </w:p>
        </w:tc>
      </w:tr>
      <w:tr w14:paraId="54472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650A97F">
            <w:pPr>
              <w:spacing w:after="0" w:line="252" w:lineRule="auto"/>
              <w:ind w:firstLine="0"/>
            </w:pPr>
            <w:r>
              <w:rPr>
                <w:rFonts w:ascii="Prima Serif Std Roman" w:hAnsi="Prima Serif Std Roman" w:eastAsia="Prima Serif Std Roman"/>
                <w:b w:val="0"/>
                <w:sz w:val="11"/>
              </w:rPr>
              <w:t>TC-022</w:t>
            </w:r>
          </w:p>
        </w:tc>
        <w:tc>
          <w:tcPr>
            <w:tcW w:w="113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AA6D6F6">
            <w:pPr>
              <w:spacing w:after="0" w:line="252" w:lineRule="auto"/>
              <w:ind w:firstLine="0"/>
            </w:pPr>
            <w:r>
              <w:rPr>
                <w:rFonts w:ascii="Prima Serif Std Roman" w:hAnsi="Prima Serif Std Roman" w:eastAsia="Prima Serif Std Roman"/>
                <w:b w:val="0"/>
                <w:sz w:val="11"/>
              </w:rPr>
              <w:t>设备别名、常用指令、学习建议和用户隔离</w:t>
            </w:r>
          </w:p>
        </w:tc>
        <w:tc>
          <w:tcPr>
            <w:tcW w:w="935"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525355D">
            <w:pPr>
              <w:spacing w:after="0" w:line="252" w:lineRule="auto"/>
              <w:ind w:firstLine="0"/>
            </w:pPr>
            <w:r>
              <w:rPr>
                <w:rFonts w:ascii="Prima Serif Std Roman" w:hAnsi="Prima Serif Std Roman" w:eastAsia="Prima Serif Std Roman"/>
                <w:b w:val="0"/>
                <w:sz w:val="11"/>
              </w:rPr>
              <w:t>FR-008、FR-006、NFR-004</w:t>
            </w:r>
          </w:p>
        </w:tc>
        <w:tc>
          <w:tcPr>
            <w:tcW w:w="124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AB55273">
            <w:pPr>
              <w:spacing w:after="0" w:line="252" w:lineRule="auto"/>
              <w:ind w:firstLine="0"/>
            </w:pPr>
            <w:r>
              <w:rPr>
                <w:rFonts w:ascii="Prima Serif Std Roman" w:hAnsi="Prima Serif Std Roman" w:eastAsia="Prima Serif Std Roman"/>
                <w:b w:val="0"/>
                <w:sz w:val="11"/>
              </w:rPr>
              <w:t>MOD-009、MOD-005、API-023 至 API-026、API-012、UI-003、UI-004、FLOW-014、DB-008、DB-005</w:t>
            </w:r>
          </w:p>
        </w:tc>
        <w:tc>
          <w:tcPr>
            <w:tcW w:w="82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247D963">
            <w:pPr>
              <w:spacing w:after="0" w:line="252" w:lineRule="auto"/>
              <w:ind w:firstLine="0"/>
            </w:pPr>
            <w:r>
              <w:rPr>
                <w:rFonts w:ascii="Prima Serif Std Roman" w:hAnsi="Prima Serif Std Roman" w:eastAsia="Prima Serif Std Roman"/>
                <w:b w:val="0"/>
                <w:sz w:val="11"/>
              </w:rPr>
              <w:t>自动化接口</w:t>
            </w:r>
          </w:p>
        </w:tc>
        <w:tc>
          <w:tcPr>
            <w:tcW w:w="90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E6D42E2">
            <w:pPr>
              <w:spacing w:after="0" w:line="252" w:lineRule="auto"/>
              <w:ind w:firstLine="0"/>
            </w:pPr>
            <w:r>
              <w:rPr>
                <w:rFonts w:ascii="Prima Serif Std Roman" w:hAnsi="Prima Serif Std Roman" w:eastAsia="Prima Serif Std Roman"/>
                <w:b w:val="0"/>
                <w:sz w:val="11"/>
              </w:rPr>
              <w:t>已登录并可注册第二用户</w:t>
            </w:r>
          </w:p>
        </w:tc>
        <w:tc>
          <w:tcPr>
            <w:tcW w:w="99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D4193E5">
            <w:pPr>
              <w:spacing w:after="0" w:line="252" w:lineRule="auto"/>
              <w:ind w:firstLine="0"/>
            </w:pPr>
            <w:r>
              <w:rPr>
                <w:rFonts w:ascii="Prima Serif Std Roman" w:hAnsi="Prima Serif Std Roman" w:eastAsia="Prima Serif Std Roman"/>
                <w:b w:val="0"/>
                <w:sz w:val="11"/>
              </w:rPr>
              <w:t>小灯、成功日志样本</w:t>
            </w:r>
          </w:p>
        </w:tc>
        <w:tc>
          <w:tcPr>
            <w:tcW w:w="133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17D5963">
            <w:pPr>
              <w:spacing w:after="0" w:line="252" w:lineRule="auto"/>
              <w:ind w:firstLine="0"/>
            </w:pPr>
            <w:r>
              <w:rPr>
                <w:rFonts w:ascii="Prima Serif Std Roman" w:hAnsi="Prima Serif Std Roman" w:eastAsia="Prima Serif Std Roman"/>
                <w:b w:val="0"/>
                <w:sz w:val="11"/>
              </w:rPr>
              <w:t>新增/重复/删除别名；执行别名指令；查常用指令；查建议；跨用户查询</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458479F">
            <w:pPr>
              <w:spacing w:after="0" w:line="252" w:lineRule="auto"/>
              <w:ind w:firstLine="0"/>
            </w:pPr>
            <w:r>
              <w:rPr>
                <w:rFonts w:ascii="Prima Serif Std Roman" w:hAnsi="Prima Serif Std Roman" w:eastAsia="Prima Serif Std Roman"/>
                <w:b w:val="0"/>
                <w:sz w:val="11"/>
              </w:rPr>
              <w:t>别名命中真实设备，个性化数据按用户隔离</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6BDDDB2">
            <w:pPr>
              <w:spacing w:after="0" w:line="252" w:lineRule="auto"/>
              <w:ind w:firstLine="0"/>
            </w:pPr>
            <w:r>
              <w:rPr>
                <w:rFonts w:ascii="Prima Serif Std Roman" w:hAnsi="Prima Serif Std Roman" w:eastAsia="Prima Serif Std Roman"/>
                <w:b w:val="0"/>
                <w:sz w:val="11"/>
              </w:rPr>
              <w:t>pytest 覆盖并通过</w:t>
            </w:r>
          </w:p>
        </w:tc>
        <w:tc>
          <w:tcPr>
            <w:tcW w:w="56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DBDE264">
            <w:pPr>
              <w:spacing w:after="0" w:line="252" w:lineRule="auto"/>
              <w:ind w:firstLine="0"/>
            </w:pPr>
            <w:r>
              <w:rPr>
                <w:rFonts w:ascii="Prima Serif Std Roman" w:hAnsi="Prima Serif Std Roman" w:eastAsia="Prima Serif Std Roman"/>
                <w:b w:val="0"/>
                <w:sz w:val="11"/>
              </w:rPr>
              <w:t>通过</w:t>
            </w:r>
          </w:p>
        </w:tc>
        <w:tc>
          <w:tcPr>
            <w:tcW w:w="96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1422AB5">
            <w:pPr>
              <w:spacing w:after="0" w:line="252" w:lineRule="auto"/>
              <w:ind w:firstLine="0"/>
            </w:pPr>
            <w:r>
              <w:rPr>
                <w:rFonts w:ascii="Saturday Sans Regular" w:hAnsi="Saturday Sans Regular" w:eastAsia="Saturday Sans Regular"/>
                <w:b w:val="0"/>
                <w:color w:val="505050"/>
                <w:sz w:val="11"/>
              </w:rPr>
              <w:t>test_personalization.py</w:t>
            </w:r>
            <w:r>
              <w:rPr>
                <w:rFonts w:ascii="Prima Serif Std Roman" w:hAnsi="Prima Serif Std Roman" w:eastAsia="Prima Serif Std Roman"/>
                <w:b w:val="0"/>
                <w:sz w:val="11"/>
              </w:rPr>
              <w:t>、</w:t>
            </w:r>
            <w:r>
              <w:rPr>
                <w:rFonts w:ascii="Saturday Sans Regular" w:hAnsi="Saturday Sans Regular" w:eastAsia="Saturday Sans Regular"/>
                <w:b w:val="0"/>
                <w:color w:val="505050"/>
                <w:sz w:val="11"/>
              </w:rPr>
              <w:t>test_user_data_isolation.py</w:t>
            </w:r>
          </w:p>
        </w:tc>
      </w:tr>
      <w:tr w14:paraId="7542A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7022014">
            <w:pPr>
              <w:spacing w:after="0" w:line="252" w:lineRule="auto"/>
              <w:ind w:firstLine="0"/>
            </w:pPr>
            <w:r>
              <w:rPr>
                <w:rFonts w:ascii="Prima Serif Std Roman" w:hAnsi="Prima Serif Std Roman" w:eastAsia="Prima Serif Std Roman"/>
                <w:b w:val="0"/>
                <w:sz w:val="11"/>
              </w:rPr>
              <w:t>TC-023</w:t>
            </w:r>
          </w:p>
        </w:tc>
        <w:tc>
          <w:tcPr>
            <w:tcW w:w="113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B6E90F7">
            <w:pPr>
              <w:spacing w:after="0" w:line="252" w:lineRule="auto"/>
              <w:ind w:firstLine="0"/>
            </w:pPr>
            <w:r>
              <w:rPr>
                <w:rFonts w:ascii="Prima Serif Std Roman" w:hAnsi="Prima Serif Std Roman" w:eastAsia="Prima Serif Std Roman"/>
                <w:b w:val="0"/>
                <w:sz w:val="11"/>
              </w:rPr>
              <w:t>前端生产构建</w:t>
            </w:r>
          </w:p>
        </w:tc>
        <w:tc>
          <w:tcPr>
            <w:tcW w:w="935"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D630FF0">
            <w:pPr>
              <w:spacing w:after="0" w:line="252" w:lineRule="auto"/>
              <w:ind w:firstLine="0"/>
            </w:pPr>
            <w:r>
              <w:rPr>
                <w:rFonts w:ascii="Prima Serif Std Roman" w:hAnsi="Prima Serif Std Roman" w:eastAsia="Prima Serif Std Roman"/>
                <w:b w:val="0"/>
                <w:sz w:val="11"/>
              </w:rPr>
              <w:t>UI-001 至 UI-007、NFR-005、NFR-008</w:t>
            </w:r>
          </w:p>
        </w:tc>
        <w:tc>
          <w:tcPr>
            <w:tcW w:w="124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77D0C5E">
            <w:pPr>
              <w:spacing w:after="0" w:line="252" w:lineRule="auto"/>
              <w:ind w:firstLine="0"/>
            </w:pPr>
            <w:r>
              <w:rPr>
                <w:rFonts w:ascii="Prima Serif Std Roman" w:hAnsi="Prima Serif Std Roman" w:eastAsia="Prima Serif Std Roman"/>
                <w:b w:val="0"/>
                <w:sz w:val="11"/>
              </w:rPr>
              <w:t>前端基础模块、API wrapper、页面组件</w:t>
            </w:r>
          </w:p>
        </w:tc>
        <w:tc>
          <w:tcPr>
            <w:tcW w:w="82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7594B1B">
            <w:pPr>
              <w:spacing w:after="0" w:line="252" w:lineRule="auto"/>
              <w:ind w:firstLine="0"/>
            </w:pPr>
            <w:r>
              <w:rPr>
                <w:rFonts w:ascii="Prima Serif Std Roman" w:hAnsi="Prima Serif Std Roman" w:eastAsia="Prima Serif Std Roman"/>
                <w:b w:val="0"/>
                <w:sz w:val="11"/>
              </w:rPr>
              <w:t>构建测试</w:t>
            </w:r>
          </w:p>
        </w:tc>
        <w:tc>
          <w:tcPr>
            <w:tcW w:w="90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B96BD62">
            <w:pPr>
              <w:spacing w:after="0" w:line="252" w:lineRule="auto"/>
              <w:ind w:firstLine="0"/>
            </w:pPr>
            <w:r>
              <w:rPr>
                <w:rFonts w:ascii="Prima Serif Std Roman" w:hAnsi="Prima Serif Std Roman" w:eastAsia="Prima Serif Std Roman"/>
                <w:b w:val="0"/>
                <w:sz w:val="11"/>
              </w:rPr>
              <w:t>已安装依赖</w:t>
            </w:r>
          </w:p>
        </w:tc>
        <w:tc>
          <w:tcPr>
            <w:tcW w:w="99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2F78DBE">
            <w:pPr>
              <w:spacing w:after="0" w:line="252" w:lineRule="auto"/>
              <w:ind w:firstLine="0"/>
            </w:pPr>
            <w:r>
              <w:rPr>
                <w:rFonts w:ascii="Prima Serif Std Roman" w:hAnsi="Prima Serif Std Roman" w:eastAsia="Prima Serif Std Roman"/>
                <w:b w:val="0"/>
                <w:sz w:val="11"/>
              </w:rPr>
              <w:t>Vue 页面和组件</w:t>
            </w:r>
          </w:p>
        </w:tc>
        <w:tc>
          <w:tcPr>
            <w:tcW w:w="133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AC9DAA3">
            <w:pPr>
              <w:spacing w:after="0" w:line="252" w:lineRule="auto"/>
              <w:ind w:firstLine="0"/>
            </w:pPr>
            <w:r>
              <w:rPr>
                <w:rFonts w:ascii="Prima Serif Std Roman" w:hAnsi="Prima Serif Std Roman" w:eastAsia="Prima Serif Std Roman"/>
                <w:b w:val="0"/>
                <w:sz w:val="11"/>
              </w:rPr>
              <w:t xml:space="preserve">执行 </w:t>
            </w:r>
            <w:r>
              <w:rPr>
                <w:rFonts w:ascii="Saturday Sans Regular" w:hAnsi="Saturday Sans Regular" w:eastAsia="Saturday Sans Regular"/>
                <w:b w:val="0"/>
                <w:color w:val="505050"/>
                <w:sz w:val="11"/>
              </w:rPr>
              <w:t>npm run build</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8302F5B">
            <w:pPr>
              <w:spacing w:after="0" w:line="252" w:lineRule="auto"/>
              <w:ind w:firstLine="0"/>
            </w:pPr>
            <w:r>
              <w:rPr>
                <w:rFonts w:ascii="Prima Serif Std Roman" w:hAnsi="Prima Serif Std Roman" w:eastAsia="Prima Serif Std Roman"/>
                <w:b w:val="0"/>
                <w:sz w:val="11"/>
              </w:rPr>
              <w:t>构建退出码 0</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24746A2">
            <w:pPr>
              <w:spacing w:after="0" w:line="252" w:lineRule="auto"/>
              <w:ind w:firstLine="0"/>
            </w:pPr>
            <w:r>
              <w:rPr>
                <w:rFonts w:ascii="Prima Serif Std Roman" w:hAnsi="Prima Serif Std Roman" w:eastAsia="Prima Serif Std Roman"/>
                <w:b w:val="0"/>
                <w:sz w:val="11"/>
              </w:rPr>
              <w:t>构建成功，存在非阻塞 Rollup 注释警告和 chunk size 警告</w:t>
            </w:r>
          </w:p>
        </w:tc>
        <w:tc>
          <w:tcPr>
            <w:tcW w:w="56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6646683">
            <w:pPr>
              <w:spacing w:after="0" w:line="252" w:lineRule="auto"/>
              <w:ind w:firstLine="0"/>
            </w:pPr>
            <w:r>
              <w:rPr>
                <w:rFonts w:ascii="Prima Serif Std Roman" w:hAnsi="Prima Serif Std Roman" w:eastAsia="Prima Serif Std Roman"/>
                <w:b w:val="0"/>
                <w:sz w:val="11"/>
              </w:rPr>
              <w:t>通过</w:t>
            </w:r>
          </w:p>
        </w:tc>
        <w:tc>
          <w:tcPr>
            <w:tcW w:w="96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05D980A">
            <w:pPr>
              <w:spacing w:after="0" w:line="252" w:lineRule="auto"/>
              <w:ind w:firstLine="0"/>
            </w:pPr>
            <w:r>
              <w:rPr>
                <w:rFonts w:ascii="Saturday Sans Regular" w:hAnsi="Saturday Sans Regular" w:eastAsia="Saturday Sans Regular"/>
                <w:b w:val="0"/>
                <w:color w:val="505050"/>
                <w:sz w:val="11"/>
              </w:rPr>
              <w:t>frontend_build.txt</w:t>
            </w:r>
          </w:p>
        </w:tc>
      </w:tr>
      <w:tr w14:paraId="77531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F013CB9">
            <w:pPr>
              <w:spacing w:after="0" w:line="252" w:lineRule="auto"/>
              <w:ind w:firstLine="0"/>
            </w:pPr>
            <w:r>
              <w:rPr>
                <w:rFonts w:ascii="Prima Serif Std Roman" w:hAnsi="Prima Serif Std Roman" w:eastAsia="Prima Serif Std Roman"/>
                <w:b w:val="0"/>
                <w:sz w:val="11"/>
              </w:rPr>
              <w:t>TC-024</w:t>
            </w:r>
          </w:p>
        </w:tc>
        <w:tc>
          <w:tcPr>
            <w:tcW w:w="113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655A0CE">
            <w:pPr>
              <w:spacing w:after="0" w:line="252" w:lineRule="auto"/>
              <w:ind w:firstLine="0"/>
            </w:pPr>
            <w:r>
              <w:rPr>
                <w:rFonts w:ascii="Prima Serif Std Roman" w:hAnsi="Prima Serif Std Roman" w:eastAsia="Prima Serif Std Roman"/>
                <w:b w:val="0"/>
                <w:sz w:val="11"/>
              </w:rPr>
              <w:t>页面截图证据核验</w:t>
            </w:r>
          </w:p>
        </w:tc>
        <w:tc>
          <w:tcPr>
            <w:tcW w:w="935"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5E7E1FE">
            <w:pPr>
              <w:spacing w:after="0" w:line="252" w:lineRule="auto"/>
              <w:ind w:firstLine="0"/>
            </w:pPr>
            <w:r>
              <w:rPr>
                <w:rFonts w:ascii="Prima Serif Std Roman" w:hAnsi="Prima Serif Std Roman" w:eastAsia="Prima Serif Std Roman"/>
                <w:b w:val="0"/>
                <w:sz w:val="11"/>
              </w:rPr>
              <w:t>UI-001 至 UI-007、NFR-002</w:t>
            </w:r>
          </w:p>
        </w:tc>
        <w:tc>
          <w:tcPr>
            <w:tcW w:w="124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AEC9EF2">
            <w:pPr>
              <w:spacing w:after="0" w:line="252" w:lineRule="auto"/>
              <w:ind w:firstLine="0"/>
            </w:pPr>
            <w:r>
              <w:rPr>
                <w:rFonts w:ascii="Prima Serif Std Roman" w:hAnsi="Prima Serif Std Roman" w:eastAsia="Prima Serif Std Roman"/>
                <w:b w:val="0"/>
                <w:sz w:val="11"/>
              </w:rPr>
              <w:t>UI-001 至 UI-007、FLOW-001 至 FLOW-014</w:t>
            </w:r>
          </w:p>
        </w:tc>
        <w:tc>
          <w:tcPr>
            <w:tcW w:w="82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0CA483A">
            <w:pPr>
              <w:spacing w:after="0" w:line="252" w:lineRule="auto"/>
              <w:ind w:firstLine="0"/>
            </w:pPr>
            <w:r>
              <w:rPr>
                <w:rFonts w:ascii="Prima Serif Std Roman" w:hAnsi="Prima Serif Std Roman" w:eastAsia="Prima Serif Std Roman"/>
                <w:b w:val="0"/>
                <w:sz w:val="11"/>
              </w:rPr>
              <w:t>证据核验</w:t>
            </w:r>
          </w:p>
        </w:tc>
        <w:tc>
          <w:tcPr>
            <w:tcW w:w="90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457F8DF">
            <w:pPr>
              <w:spacing w:after="0" w:line="252" w:lineRule="auto"/>
              <w:ind w:firstLine="0"/>
            </w:pPr>
            <w:r>
              <w:rPr>
                <w:rFonts w:ascii="Prima Serif Std Roman" w:hAnsi="Prima Serif Std Roman" w:eastAsia="Prima Serif Std Roman"/>
                <w:b w:val="0"/>
                <w:sz w:val="11"/>
              </w:rPr>
              <w:t>截图文件存在</w:t>
            </w:r>
          </w:p>
        </w:tc>
        <w:tc>
          <w:tcPr>
            <w:tcW w:w="99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E0D050F">
            <w:pPr>
              <w:spacing w:after="0" w:line="252" w:lineRule="auto"/>
              <w:ind w:firstLine="0"/>
            </w:pPr>
            <w:r>
              <w:rPr>
                <w:rFonts w:ascii="Prima Serif Std Roman" w:hAnsi="Prima Serif Std Roman" w:eastAsia="Prima Serif Std Roman"/>
                <w:b w:val="0"/>
                <w:sz w:val="11"/>
              </w:rPr>
              <w:t>登录、Dashboard、语音、设备、日志、提醒、场景截图</w:t>
            </w:r>
          </w:p>
        </w:tc>
        <w:tc>
          <w:tcPr>
            <w:tcW w:w="133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2BD5103">
            <w:pPr>
              <w:spacing w:after="0" w:line="252" w:lineRule="auto"/>
              <w:ind w:firstLine="0"/>
            </w:pPr>
            <w:r>
              <w:rPr>
                <w:rFonts w:ascii="Prima Serif Std Roman" w:hAnsi="Prima Serif Std Roman" w:eastAsia="Prima Serif Std Roman"/>
                <w:b w:val="0"/>
                <w:sz w:val="11"/>
              </w:rPr>
              <w:t xml:space="preserve">核验 </w:t>
            </w:r>
            <w:r>
              <w:rPr>
                <w:rFonts w:ascii="Saturday Sans Regular" w:hAnsi="Saturday Sans Regular" w:eastAsia="Saturday Sans Regular"/>
                <w:b w:val="0"/>
                <w:color w:val="505050"/>
                <w:sz w:val="11"/>
              </w:rPr>
              <w:t>docs/images/*.png</w:t>
            </w:r>
            <w:r>
              <w:rPr>
                <w:rFonts w:ascii="Prima Serif Std Roman" w:hAnsi="Prima Serif Std Roman" w:eastAsia="Prima Serif Std Roman"/>
                <w:b w:val="0"/>
                <w:sz w:val="11"/>
              </w:rPr>
              <w:t xml:space="preserve"> 文件存在</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349CEAD">
            <w:pPr>
              <w:spacing w:after="0" w:line="252" w:lineRule="auto"/>
              <w:ind w:firstLine="0"/>
            </w:pPr>
            <w:r>
              <w:rPr>
                <w:rFonts w:ascii="Prima Serif Std Roman" w:hAnsi="Prima Serif Std Roman" w:eastAsia="Prima Serif Std Roman"/>
                <w:b w:val="0"/>
                <w:sz w:val="11"/>
              </w:rPr>
              <w:t>页面截图可作为已有页面证据</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A6C118F">
            <w:pPr>
              <w:spacing w:after="0" w:line="252" w:lineRule="auto"/>
              <w:ind w:firstLine="0"/>
            </w:pPr>
            <w:r>
              <w:rPr>
                <w:rFonts w:ascii="Prima Serif Std Roman" w:hAnsi="Prima Serif Std Roman" w:eastAsia="Prima Serif Std Roman"/>
                <w:b w:val="0"/>
                <w:sz w:val="11"/>
              </w:rPr>
              <w:t>截图存在；本轮未重新手工操作页面</w:t>
            </w:r>
          </w:p>
        </w:tc>
        <w:tc>
          <w:tcPr>
            <w:tcW w:w="56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E0CE638">
            <w:pPr>
              <w:spacing w:after="0" w:line="252" w:lineRule="auto"/>
              <w:ind w:firstLine="0"/>
            </w:pPr>
            <w:r>
              <w:rPr>
                <w:rFonts w:ascii="Prima Serif Std Roman" w:hAnsi="Prima Serif Std Roman" w:eastAsia="Prima Serif Std Roman"/>
                <w:b w:val="0"/>
                <w:sz w:val="11"/>
              </w:rPr>
              <w:t>待补充验证</w:t>
            </w:r>
          </w:p>
        </w:tc>
        <w:tc>
          <w:tcPr>
            <w:tcW w:w="96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46AADCF">
            <w:pPr>
              <w:spacing w:after="0" w:line="252" w:lineRule="auto"/>
              <w:ind w:firstLine="0"/>
            </w:pPr>
            <w:r>
              <w:rPr>
                <w:rFonts w:ascii="Saturday Sans Regular" w:hAnsi="Saturday Sans Regular" w:eastAsia="Saturday Sans Regular"/>
                <w:b w:val="0"/>
                <w:color w:val="505050"/>
                <w:sz w:val="11"/>
              </w:rPr>
              <w:t>docs/images/*.png</w:t>
            </w:r>
          </w:p>
        </w:tc>
      </w:tr>
      <w:tr w14:paraId="7CC90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B04EC2E">
            <w:pPr>
              <w:spacing w:after="0" w:line="252" w:lineRule="auto"/>
              <w:ind w:firstLine="0"/>
            </w:pPr>
            <w:r>
              <w:rPr>
                <w:rFonts w:ascii="Prima Serif Std Roman" w:hAnsi="Prima Serif Std Roman" w:eastAsia="Prima Serif Std Roman"/>
                <w:b w:val="0"/>
                <w:sz w:val="11"/>
              </w:rPr>
              <w:t>TC-025</w:t>
            </w:r>
          </w:p>
        </w:tc>
        <w:tc>
          <w:tcPr>
            <w:tcW w:w="113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259758E">
            <w:pPr>
              <w:spacing w:after="0" w:line="252" w:lineRule="auto"/>
              <w:ind w:firstLine="0"/>
            </w:pPr>
            <w:r>
              <w:rPr>
                <w:rFonts w:ascii="Prima Serif Std Roman" w:hAnsi="Prima Serif Std Roman" w:eastAsia="Prima Serif Std Roman"/>
                <w:b w:val="0"/>
                <w:sz w:val="11"/>
              </w:rPr>
              <w:t>主链路 smoke test</w:t>
            </w:r>
          </w:p>
        </w:tc>
        <w:tc>
          <w:tcPr>
            <w:tcW w:w="935"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A13FFCC">
            <w:pPr>
              <w:spacing w:after="0" w:line="252" w:lineRule="auto"/>
              <w:ind w:firstLine="0"/>
            </w:pPr>
            <w:r>
              <w:rPr>
                <w:rFonts w:ascii="Prima Serif Std Roman" w:hAnsi="Prima Serif Std Roman" w:eastAsia="Prima Serif Std Roman"/>
                <w:b w:val="0"/>
                <w:sz w:val="11"/>
              </w:rPr>
              <w:t>FR-001 至 FR-007、NFR-002、NFR-005</w:t>
            </w:r>
          </w:p>
        </w:tc>
        <w:tc>
          <w:tcPr>
            <w:tcW w:w="124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8E01A13">
            <w:pPr>
              <w:spacing w:after="0" w:line="252" w:lineRule="auto"/>
              <w:ind w:firstLine="0"/>
            </w:pPr>
            <w:r>
              <w:rPr>
                <w:rFonts w:ascii="Prima Serif Std Roman" w:hAnsi="Prima Serif Std Roman" w:eastAsia="Prima Serif Std Roman"/>
                <w:b w:val="0"/>
                <w:sz w:val="11"/>
              </w:rPr>
              <w:t>API-001、API-003、API-006、API-010、API-012、API-014、API-019、API-013、API-009、FLOW-001 至 FLOW-007</w:t>
            </w:r>
          </w:p>
        </w:tc>
        <w:tc>
          <w:tcPr>
            <w:tcW w:w="82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0130979">
            <w:pPr>
              <w:spacing w:after="0" w:line="252" w:lineRule="auto"/>
              <w:ind w:firstLine="0"/>
            </w:pPr>
            <w:r>
              <w:rPr>
                <w:rFonts w:ascii="Prima Serif Std Roman" w:hAnsi="Prima Serif Std Roman" w:eastAsia="Prima Serif Std Roman"/>
                <w:b w:val="0"/>
                <w:sz w:val="11"/>
              </w:rPr>
              <w:t>smoke test</w:t>
            </w:r>
          </w:p>
        </w:tc>
        <w:tc>
          <w:tcPr>
            <w:tcW w:w="90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543BCE0">
            <w:pPr>
              <w:spacing w:after="0" w:line="252" w:lineRule="auto"/>
              <w:ind w:firstLine="0"/>
            </w:pPr>
            <w:r>
              <w:rPr>
                <w:rFonts w:ascii="Prima Serif Std Roman" w:hAnsi="Prima Serif Std Roman" w:eastAsia="Prima Serif Std Roman"/>
                <w:b w:val="0"/>
                <w:sz w:val="11"/>
              </w:rPr>
              <w:t>临时 SQLite 和 Mock ASR</w:t>
            </w:r>
          </w:p>
        </w:tc>
        <w:tc>
          <w:tcPr>
            <w:tcW w:w="99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CC7598F">
            <w:pPr>
              <w:spacing w:after="0" w:line="252" w:lineRule="auto"/>
              <w:ind w:firstLine="0"/>
            </w:pPr>
            <w:r>
              <w:rPr>
                <w:rFonts w:ascii="Prima Serif Std Roman" w:hAnsi="Prima Serif Std Roman" w:eastAsia="Prima Serif Std Roman"/>
                <w:b w:val="0"/>
                <w:sz w:val="11"/>
              </w:rPr>
              <w:t>默认用户、多个指令、Mock 音频</w:t>
            </w:r>
          </w:p>
        </w:tc>
        <w:tc>
          <w:tcPr>
            <w:tcW w:w="133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1C3C4C5">
            <w:pPr>
              <w:spacing w:after="0" w:line="252" w:lineRule="auto"/>
              <w:ind w:firstLine="0"/>
            </w:pPr>
            <w:r>
              <w:rPr>
                <w:rFonts w:ascii="Prima Serif Std Roman" w:hAnsi="Prima Serif Std Roman" w:eastAsia="Prima Serif Std Roman"/>
                <w:b w:val="0"/>
                <w:sz w:val="11"/>
              </w:rPr>
              <w:t>执行 smoke 脚本</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C561F55">
            <w:pPr>
              <w:spacing w:after="0" w:line="252" w:lineRule="auto"/>
              <w:ind w:firstLine="0"/>
            </w:pPr>
            <w:r>
              <w:rPr>
                <w:rFonts w:ascii="Prima Serif Std Roman" w:hAnsi="Prima Serif Std Roman" w:eastAsia="Prima Serif Std Roman"/>
                <w:b w:val="0"/>
                <w:sz w:val="11"/>
              </w:rPr>
              <w:t xml:space="preserve">所有 </w:t>
            </w:r>
            <w:r>
              <w:rPr>
                <w:rFonts w:ascii="Saturday Sans Regular" w:hAnsi="Saturday Sans Regular" w:eastAsia="Saturday Sans Regular"/>
                <w:b w:val="0"/>
                <w:color w:val="505050"/>
                <w:sz w:val="11"/>
              </w:rPr>
              <w:t>[OK]</w:t>
            </w:r>
            <w:r>
              <w:rPr>
                <w:rFonts w:ascii="Prima Serif Std Roman" w:hAnsi="Prima Serif Std Roman" w:eastAsia="Prima Serif Std Roman"/>
                <w:b w:val="0"/>
                <w:sz w:val="11"/>
              </w:rPr>
              <w:t xml:space="preserve"> 步骤完成</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B0B44EE">
            <w:pPr>
              <w:spacing w:after="0" w:line="252" w:lineRule="auto"/>
              <w:ind w:firstLine="0"/>
            </w:pPr>
            <w:r>
              <w:rPr>
                <w:rFonts w:ascii="Prima Serif Std Roman" w:hAnsi="Prima Serif Std Roman" w:eastAsia="Prima Serif Std Roman"/>
                <w:b w:val="0"/>
                <w:sz w:val="11"/>
              </w:rPr>
              <w:t xml:space="preserve">16 个 </w:t>
            </w:r>
            <w:r>
              <w:rPr>
                <w:rFonts w:ascii="Saturday Sans Regular" w:hAnsi="Saturday Sans Regular" w:eastAsia="Saturday Sans Regular"/>
                <w:b w:val="0"/>
                <w:color w:val="505050"/>
                <w:sz w:val="11"/>
              </w:rPr>
              <w:t>[OK]</w:t>
            </w:r>
            <w:r>
              <w:rPr>
                <w:rFonts w:ascii="Prima Serif Std Roman" w:hAnsi="Prima Serif Std Roman" w:eastAsia="Prima Serif Std Roman"/>
                <w:b w:val="0"/>
                <w:sz w:val="11"/>
              </w:rPr>
              <w:t xml:space="preserve"> 步骤完成</w:t>
            </w:r>
          </w:p>
        </w:tc>
        <w:tc>
          <w:tcPr>
            <w:tcW w:w="56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77D5CDA">
            <w:pPr>
              <w:spacing w:after="0" w:line="252" w:lineRule="auto"/>
              <w:ind w:firstLine="0"/>
            </w:pPr>
            <w:r>
              <w:rPr>
                <w:rFonts w:ascii="Prima Serif Std Roman" w:hAnsi="Prima Serif Std Roman" w:eastAsia="Prima Serif Std Roman"/>
                <w:b w:val="0"/>
                <w:sz w:val="11"/>
              </w:rPr>
              <w:t>通过</w:t>
            </w:r>
          </w:p>
        </w:tc>
        <w:tc>
          <w:tcPr>
            <w:tcW w:w="96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350F9D0">
            <w:pPr>
              <w:spacing w:after="0" w:line="252" w:lineRule="auto"/>
              <w:ind w:firstLine="0"/>
            </w:pPr>
            <w:r>
              <w:rPr>
                <w:rFonts w:ascii="Saturday Sans Regular" w:hAnsi="Saturday Sans Regular" w:eastAsia="Saturday Sans Regular"/>
                <w:b w:val="0"/>
                <w:color w:val="505050"/>
                <w:sz w:val="11"/>
              </w:rPr>
              <w:t>smoke_test_result.txt</w:t>
            </w:r>
          </w:p>
        </w:tc>
      </w:tr>
      <w:tr w14:paraId="1F145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C35C579">
            <w:pPr>
              <w:spacing w:after="0" w:line="252" w:lineRule="auto"/>
              <w:ind w:firstLine="0"/>
            </w:pPr>
            <w:r>
              <w:rPr>
                <w:rFonts w:ascii="Prima Serif Std Roman" w:hAnsi="Prima Serif Std Roman" w:eastAsia="Prima Serif Std Roman"/>
                <w:b w:val="0"/>
                <w:sz w:val="11"/>
              </w:rPr>
              <w:t>TC-026</w:t>
            </w:r>
          </w:p>
        </w:tc>
        <w:tc>
          <w:tcPr>
            <w:tcW w:w="113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08BCCBB">
            <w:pPr>
              <w:spacing w:after="0" w:line="252" w:lineRule="auto"/>
              <w:ind w:firstLine="0"/>
            </w:pPr>
            <w:r>
              <w:rPr>
                <w:rFonts w:ascii="Prima Serif Std Roman" w:hAnsi="Prima Serif Std Roman" w:eastAsia="Prima Serif Std Roman"/>
                <w:b w:val="0"/>
                <w:sz w:val="11"/>
              </w:rPr>
              <w:t>敏感配置边界</w:t>
            </w:r>
          </w:p>
        </w:tc>
        <w:tc>
          <w:tcPr>
            <w:tcW w:w="935"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7E5166D">
            <w:pPr>
              <w:spacing w:after="0" w:line="252" w:lineRule="auto"/>
              <w:ind w:firstLine="0"/>
            </w:pPr>
            <w:r>
              <w:rPr>
                <w:rFonts w:ascii="Prima Serif Std Roman" w:hAnsi="Prima Serif Std Roman" w:eastAsia="Prima Serif Std Roman"/>
                <w:b w:val="0"/>
                <w:sz w:val="11"/>
              </w:rPr>
              <w:t>FR-005、NFR-001</w:t>
            </w:r>
          </w:p>
        </w:tc>
        <w:tc>
          <w:tcPr>
            <w:tcW w:w="124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0063960">
            <w:pPr>
              <w:spacing w:after="0" w:line="252" w:lineRule="auto"/>
              <w:ind w:firstLine="0"/>
            </w:pPr>
            <w:r>
              <w:rPr>
                <w:rFonts w:ascii="Prima Serif Std Roman" w:hAnsi="Prima Serif Std Roman" w:eastAsia="Prima Serif Std Roman"/>
                <w:b w:val="0"/>
                <w:sz w:val="11"/>
              </w:rPr>
              <w:t>MOD-002、MOD-006、API-015 至 API-017、非表 ASR 配置</w:t>
            </w:r>
          </w:p>
        </w:tc>
        <w:tc>
          <w:tcPr>
            <w:tcW w:w="82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05709B1">
            <w:pPr>
              <w:spacing w:after="0" w:line="252" w:lineRule="auto"/>
              <w:ind w:firstLine="0"/>
            </w:pPr>
            <w:r>
              <w:rPr>
                <w:rFonts w:ascii="Prima Serif Std Roman" w:hAnsi="Prima Serif Std Roman" w:eastAsia="Prima Serif Std Roman"/>
                <w:b w:val="0"/>
                <w:sz w:val="11"/>
              </w:rPr>
              <w:t>自动化接口、文件状态核验</w:t>
            </w:r>
          </w:p>
        </w:tc>
        <w:tc>
          <w:tcPr>
            <w:tcW w:w="90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58B7D8A">
            <w:pPr>
              <w:spacing w:after="0" w:line="252" w:lineRule="auto"/>
              <w:ind w:firstLine="0"/>
            </w:pPr>
            <w:r>
              <w:rPr>
                <w:rFonts w:ascii="Prima Serif Std Roman" w:hAnsi="Prima Serif Std Roman" w:eastAsia="Prima Serif Std Roman"/>
                <w:b w:val="0"/>
                <w:sz w:val="11"/>
              </w:rPr>
              <w:t>已登录</w:t>
            </w:r>
          </w:p>
        </w:tc>
        <w:tc>
          <w:tcPr>
            <w:tcW w:w="99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CB9B2E5">
            <w:pPr>
              <w:spacing w:after="0" w:line="252" w:lineRule="auto"/>
              <w:ind w:firstLine="0"/>
            </w:pPr>
            <w:r>
              <w:rPr>
                <w:rFonts w:ascii="Prima Serif Std Roman" w:hAnsi="Prima Serif Std Roman" w:eastAsia="Prima Serif Std Roman"/>
                <w:b w:val="0"/>
                <w:sz w:val="11"/>
              </w:rPr>
              <w:t>本地 ASR 配置状态</w:t>
            </w:r>
          </w:p>
        </w:tc>
        <w:tc>
          <w:tcPr>
            <w:tcW w:w="133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BD8F699">
            <w:pPr>
              <w:spacing w:after="0" w:line="252" w:lineRule="auto"/>
              <w:ind w:firstLine="0"/>
            </w:pPr>
            <w:r>
              <w:rPr>
                <w:rFonts w:ascii="Prima Serif Std Roman" w:hAnsi="Prima Serif Std Roman" w:eastAsia="Prima Serif Std Roman"/>
                <w:b w:val="0"/>
                <w:sz w:val="11"/>
              </w:rPr>
              <w:t>调配置接口；核验只返回脱敏状态；不在报告展示敏感字段</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2861A0C">
            <w:pPr>
              <w:spacing w:after="0" w:line="252" w:lineRule="auto"/>
              <w:ind w:firstLine="0"/>
            </w:pPr>
            <w:r>
              <w:rPr>
                <w:rFonts w:ascii="Prima Serif Std Roman" w:hAnsi="Prima Serif Std Roman" w:eastAsia="Prima Serif Std Roman"/>
                <w:b w:val="0"/>
                <w:sz w:val="11"/>
              </w:rPr>
              <w:t>前端不保存密钥，后端接口脱敏</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BA10964">
            <w:pPr>
              <w:spacing w:after="0" w:line="252" w:lineRule="auto"/>
              <w:ind w:firstLine="0"/>
            </w:pPr>
            <w:r>
              <w:rPr>
                <w:rFonts w:ascii="Prima Serif Std Roman" w:hAnsi="Prima Serif Std Roman" w:eastAsia="Prima Serif Std Roman"/>
                <w:b w:val="0"/>
                <w:sz w:val="11"/>
              </w:rPr>
              <w:t>pytest 覆盖配置接口；本地文件存在但未真实联调</w:t>
            </w:r>
          </w:p>
        </w:tc>
        <w:tc>
          <w:tcPr>
            <w:tcW w:w="56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6CA9A50">
            <w:pPr>
              <w:spacing w:after="0" w:line="252" w:lineRule="auto"/>
              <w:ind w:firstLine="0"/>
            </w:pPr>
            <w:r>
              <w:rPr>
                <w:rFonts w:ascii="Prima Serif Std Roman" w:hAnsi="Prima Serif Std Roman" w:eastAsia="Prima Serif Std Roman"/>
                <w:b w:val="0"/>
                <w:sz w:val="11"/>
              </w:rPr>
              <w:t>通过/未执行</w:t>
            </w:r>
          </w:p>
        </w:tc>
        <w:tc>
          <w:tcPr>
            <w:tcW w:w="96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88AEE00">
            <w:pPr>
              <w:spacing w:after="0" w:line="252" w:lineRule="auto"/>
              <w:ind w:firstLine="0"/>
            </w:pPr>
            <w:r>
              <w:rPr>
                <w:rFonts w:ascii="Saturday Sans Regular" w:hAnsi="Saturday Sans Regular" w:eastAsia="Saturday Sans Regular"/>
                <w:b w:val="0"/>
                <w:color w:val="505050"/>
                <w:sz w:val="11"/>
              </w:rPr>
              <w:t>test_voice.py</w:t>
            </w:r>
          </w:p>
        </w:tc>
      </w:tr>
      <w:tr w14:paraId="6397C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15BAEBE">
            <w:pPr>
              <w:spacing w:after="0" w:line="252" w:lineRule="auto"/>
              <w:ind w:firstLine="0"/>
            </w:pPr>
            <w:r>
              <w:rPr>
                <w:rFonts w:ascii="Prima Serif Std Roman" w:hAnsi="Prima Serif Std Roman" w:eastAsia="Prima Serif Std Roman"/>
                <w:b w:val="0"/>
                <w:sz w:val="11"/>
              </w:rPr>
              <w:t>TC-027</w:t>
            </w:r>
          </w:p>
        </w:tc>
        <w:tc>
          <w:tcPr>
            <w:tcW w:w="113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99BAD32">
            <w:pPr>
              <w:spacing w:after="0" w:line="252" w:lineRule="auto"/>
              <w:ind w:firstLine="0"/>
            </w:pPr>
            <w:r>
              <w:rPr>
                <w:rFonts w:ascii="Prima Serif Std Roman" w:hAnsi="Prima Serif Std Roman" w:eastAsia="Prima Serif Std Roman"/>
                <w:b w:val="0"/>
                <w:sz w:val="11"/>
              </w:rPr>
              <w:t>数据一致性与用户隔离</w:t>
            </w:r>
          </w:p>
        </w:tc>
        <w:tc>
          <w:tcPr>
            <w:tcW w:w="935"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D630F30">
            <w:pPr>
              <w:spacing w:after="0" w:line="252" w:lineRule="auto"/>
              <w:ind w:firstLine="0"/>
            </w:pPr>
            <w:r>
              <w:rPr>
                <w:rFonts w:ascii="Prima Serif Std Roman" w:hAnsi="Prima Serif Std Roman" w:eastAsia="Prima Serif Std Roman"/>
                <w:b w:val="0"/>
                <w:sz w:val="11"/>
              </w:rPr>
              <w:t>NFR-004、FR-006、FR-008</w:t>
            </w:r>
          </w:p>
        </w:tc>
        <w:tc>
          <w:tcPr>
            <w:tcW w:w="124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911ED63">
            <w:pPr>
              <w:spacing w:after="0" w:line="252" w:lineRule="auto"/>
              <w:ind w:firstLine="0"/>
            </w:pPr>
            <w:r>
              <w:rPr>
                <w:rFonts w:ascii="Prima Serif Std Roman" w:hAnsi="Prima Serif Std Roman" w:eastAsia="Prima Serif Std Roman"/>
                <w:b w:val="0"/>
                <w:sz w:val="11"/>
              </w:rPr>
              <w:t>DB-005、DB-008、DB-009、MOD-009、API-013、API-023、API-027</w:t>
            </w:r>
          </w:p>
        </w:tc>
        <w:tc>
          <w:tcPr>
            <w:tcW w:w="82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01D1267">
            <w:pPr>
              <w:spacing w:after="0" w:line="252" w:lineRule="auto"/>
              <w:ind w:firstLine="0"/>
            </w:pPr>
            <w:r>
              <w:rPr>
                <w:rFonts w:ascii="Prima Serif Std Roman" w:hAnsi="Prima Serif Std Roman" w:eastAsia="Prima Serif Std Roman"/>
                <w:b w:val="0"/>
                <w:sz w:val="11"/>
              </w:rPr>
              <w:t>自动化接口</w:t>
            </w:r>
          </w:p>
        </w:tc>
        <w:tc>
          <w:tcPr>
            <w:tcW w:w="90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527676E">
            <w:pPr>
              <w:spacing w:after="0" w:line="252" w:lineRule="auto"/>
              <w:ind w:firstLine="0"/>
            </w:pPr>
            <w:r>
              <w:rPr>
                <w:rFonts w:ascii="Prima Serif Std Roman" w:hAnsi="Prima Serif Std Roman" w:eastAsia="Prima Serif Std Roman"/>
                <w:b w:val="0"/>
                <w:sz w:val="11"/>
              </w:rPr>
              <w:t>至少两个用户</w:t>
            </w:r>
          </w:p>
        </w:tc>
        <w:tc>
          <w:tcPr>
            <w:tcW w:w="99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4AED9DD">
            <w:pPr>
              <w:spacing w:after="0" w:line="252" w:lineRule="auto"/>
              <w:ind w:firstLine="0"/>
            </w:pPr>
            <w:r>
              <w:rPr>
                <w:rFonts w:ascii="Prima Serif Std Roman" w:hAnsi="Prima Serif Std Roman" w:eastAsia="Prima Serif Std Roman"/>
                <w:b w:val="0"/>
                <w:sz w:val="11"/>
              </w:rPr>
              <w:t>日志、提醒、设备别名</w:t>
            </w:r>
          </w:p>
        </w:tc>
        <w:tc>
          <w:tcPr>
            <w:tcW w:w="1332"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5796681">
            <w:pPr>
              <w:spacing w:after="0" w:line="252" w:lineRule="auto"/>
              <w:ind w:firstLine="0"/>
            </w:pPr>
            <w:r>
              <w:rPr>
                <w:rFonts w:ascii="Prima Serif Std Roman" w:hAnsi="Prima Serif Std Roman" w:eastAsia="Prima Serif Std Roman"/>
                <w:b w:val="0"/>
                <w:sz w:val="11"/>
              </w:rPr>
              <w:t>用户 A 写入数据；用户 B 查询对应资源</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6683969">
            <w:pPr>
              <w:spacing w:after="0" w:line="252" w:lineRule="auto"/>
              <w:ind w:firstLine="0"/>
            </w:pPr>
            <w:r>
              <w:rPr>
                <w:rFonts w:ascii="Prima Serif Std Roman" w:hAnsi="Prima Serif Std Roman" w:eastAsia="Prima Serif Std Roman"/>
                <w:b w:val="0"/>
                <w:sz w:val="11"/>
              </w:rPr>
              <w:t>用户 B 不可见用户 A 的日志、提醒和别名</w:t>
            </w:r>
          </w:p>
        </w:tc>
        <w:tc>
          <w:tcPr>
            <w:tcW w:w="130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F027550">
            <w:pPr>
              <w:spacing w:after="0" w:line="252" w:lineRule="auto"/>
              <w:ind w:firstLine="0"/>
            </w:pPr>
            <w:r>
              <w:rPr>
                <w:rFonts w:ascii="Prima Serif Std Roman" w:hAnsi="Prima Serif Std Roman" w:eastAsia="Prima Serif Std Roman"/>
                <w:b w:val="0"/>
                <w:sz w:val="11"/>
              </w:rPr>
              <w:t>pytest 覆盖并通过</w:t>
            </w:r>
          </w:p>
        </w:tc>
        <w:tc>
          <w:tcPr>
            <w:tcW w:w="567"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D7FB146">
            <w:pPr>
              <w:spacing w:after="0" w:line="252" w:lineRule="auto"/>
              <w:ind w:firstLine="0"/>
            </w:pPr>
            <w:r>
              <w:rPr>
                <w:rFonts w:ascii="Prima Serif Std Roman" w:hAnsi="Prima Serif Std Roman" w:eastAsia="Prima Serif Std Roman"/>
                <w:b w:val="0"/>
                <w:sz w:val="11"/>
              </w:rPr>
              <w:t>通过</w:t>
            </w:r>
          </w:p>
        </w:tc>
        <w:tc>
          <w:tcPr>
            <w:tcW w:w="964"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D7EF878">
            <w:pPr>
              <w:spacing w:after="0" w:line="252" w:lineRule="auto"/>
              <w:ind w:firstLine="0"/>
            </w:pPr>
            <w:r>
              <w:rPr>
                <w:rFonts w:ascii="Saturday Sans Regular" w:hAnsi="Saturday Sans Regular" w:eastAsia="Saturday Sans Regular"/>
                <w:b w:val="0"/>
                <w:color w:val="505050"/>
                <w:sz w:val="11"/>
              </w:rPr>
              <w:t>test_user_data_isolation.py</w:t>
            </w:r>
          </w:p>
        </w:tc>
      </w:tr>
      <w:tr w14:paraId="17743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6EF33D6">
            <w:pPr>
              <w:spacing w:after="0" w:line="252" w:lineRule="auto"/>
              <w:ind w:firstLine="0"/>
            </w:pPr>
            <w:r>
              <w:rPr>
                <w:rFonts w:ascii="Prima Serif Std Roman" w:hAnsi="Prima Serif Std Roman" w:eastAsia="Prima Serif Std Roman"/>
                <w:b w:val="0"/>
                <w:sz w:val="11"/>
              </w:rPr>
              <w:t>TC-028</w:t>
            </w:r>
          </w:p>
        </w:tc>
        <w:tc>
          <w:tcPr>
            <w:tcW w:w="113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887126C">
            <w:pPr>
              <w:spacing w:after="0" w:line="252" w:lineRule="auto"/>
              <w:ind w:firstLine="0"/>
            </w:pPr>
            <w:r>
              <w:rPr>
                <w:rFonts w:ascii="Prima Serif Std Roman" w:hAnsi="Prima Serif Std Roman" w:eastAsia="Prima Serif Std Roman"/>
                <w:b w:val="0"/>
                <w:sz w:val="11"/>
              </w:rPr>
              <w:t>专项未执行项确认</w:t>
            </w:r>
          </w:p>
        </w:tc>
        <w:tc>
          <w:tcPr>
            <w:tcW w:w="935"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408D26C">
            <w:pPr>
              <w:spacing w:after="0" w:line="252" w:lineRule="auto"/>
              <w:ind w:firstLine="0"/>
            </w:pPr>
            <w:r>
              <w:rPr>
                <w:rFonts w:ascii="Prima Serif Std Roman" w:hAnsi="Prima Serif Std Roman" w:eastAsia="Prima Serif Std Roman"/>
                <w:b w:val="0"/>
                <w:sz w:val="11"/>
              </w:rPr>
              <w:t>NFR-006、NFR-007、NFR-001</w:t>
            </w:r>
          </w:p>
        </w:tc>
        <w:tc>
          <w:tcPr>
            <w:tcW w:w="124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F447633">
            <w:pPr>
              <w:spacing w:after="0" w:line="252" w:lineRule="auto"/>
              <w:ind w:firstLine="0"/>
            </w:pPr>
            <w:r>
              <w:rPr>
                <w:rFonts w:ascii="Prima Serif Std Roman" w:hAnsi="Prima Serif Std Roman" w:eastAsia="Prima Serif Std Roman"/>
                <w:b w:val="0"/>
                <w:sz w:val="11"/>
              </w:rPr>
              <w:t>设计边界、测试范围</w:t>
            </w:r>
          </w:p>
        </w:tc>
        <w:tc>
          <w:tcPr>
            <w:tcW w:w="82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6952BCE">
            <w:pPr>
              <w:spacing w:after="0" w:line="252" w:lineRule="auto"/>
              <w:ind w:firstLine="0"/>
            </w:pPr>
            <w:r>
              <w:rPr>
                <w:rFonts w:ascii="Prima Serif Std Roman" w:hAnsi="Prima Serif Std Roman" w:eastAsia="Prima Serif Std Roman"/>
                <w:b w:val="0"/>
                <w:sz w:val="11"/>
              </w:rPr>
              <w:t>文档核验</w:t>
            </w:r>
          </w:p>
        </w:tc>
        <w:tc>
          <w:tcPr>
            <w:tcW w:w="90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B8532EB">
            <w:pPr>
              <w:spacing w:after="0" w:line="252" w:lineRule="auto"/>
              <w:ind w:firstLine="0"/>
            </w:pPr>
            <w:r>
              <w:rPr>
                <w:rFonts w:ascii="Prima Serif Std Roman" w:hAnsi="Prima Serif Std Roman" w:eastAsia="Prima Serif Std Roman"/>
                <w:b w:val="0"/>
                <w:sz w:val="11"/>
              </w:rPr>
              <w:t>无专项环境</w:t>
            </w:r>
          </w:p>
        </w:tc>
        <w:tc>
          <w:tcPr>
            <w:tcW w:w="99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EADEA0A">
            <w:pPr>
              <w:spacing w:after="0" w:line="252" w:lineRule="auto"/>
              <w:ind w:firstLine="0"/>
            </w:pPr>
            <w:r>
              <w:rPr>
                <w:rFonts w:ascii="Prima Serif Std Roman" w:hAnsi="Prima Serif Std Roman" w:eastAsia="Prima Serif Std Roman"/>
                <w:b w:val="0"/>
                <w:sz w:val="11"/>
              </w:rPr>
              <w:t>压力、安全、多浏览器、真实硬件、生产部署、真实 ASR 质量</w:t>
            </w:r>
          </w:p>
        </w:tc>
        <w:tc>
          <w:tcPr>
            <w:tcW w:w="1332"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850C977">
            <w:pPr>
              <w:spacing w:after="0" w:line="252" w:lineRule="auto"/>
              <w:ind w:firstLine="0"/>
            </w:pPr>
            <w:r>
              <w:rPr>
                <w:rFonts w:ascii="Prima Serif Std Roman" w:hAnsi="Prima Serif Std Roman" w:eastAsia="Prima Serif Std Roman"/>
                <w:b w:val="0"/>
                <w:sz w:val="11"/>
              </w:rPr>
              <w:t>检查是否有真实执行证据</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5166C88">
            <w:pPr>
              <w:spacing w:after="0" w:line="252" w:lineRule="auto"/>
              <w:ind w:firstLine="0"/>
            </w:pPr>
            <w:r>
              <w:rPr>
                <w:rFonts w:ascii="Prima Serif Std Roman" w:hAnsi="Prima Serif Std Roman" w:eastAsia="Prima Serif Std Roman"/>
                <w:b w:val="0"/>
                <w:sz w:val="11"/>
              </w:rPr>
              <w:t>无证据不得写通过</w:t>
            </w:r>
          </w:p>
        </w:tc>
        <w:tc>
          <w:tcPr>
            <w:tcW w:w="130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E52510D">
            <w:pPr>
              <w:spacing w:after="0" w:line="252" w:lineRule="auto"/>
              <w:ind w:firstLine="0"/>
            </w:pPr>
            <w:r>
              <w:rPr>
                <w:rFonts w:ascii="Prima Serif Std Roman" w:hAnsi="Prima Serif Std Roman" w:eastAsia="Prima Serif Std Roman"/>
                <w:b w:val="0"/>
                <w:sz w:val="11"/>
              </w:rPr>
              <w:t>本轮无真实执行证据，已列为未执行</w:t>
            </w:r>
          </w:p>
        </w:tc>
        <w:tc>
          <w:tcPr>
            <w:tcW w:w="567"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780BA40">
            <w:pPr>
              <w:spacing w:after="0" w:line="252" w:lineRule="auto"/>
              <w:ind w:firstLine="0"/>
            </w:pPr>
            <w:r>
              <w:rPr>
                <w:rFonts w:ascii="Prima Serif Std Roman" w:hAnsi="Prima Serif Std Roman" w:eastAsia="Prima Serif Std Roman"/>
                <w:b w:val="0"/>
                <w:sz w:val="11"/>
              </w:rPr>
              <w:t>未执行</w:t>
            </w:r>
          </w:p>
        </w:tc>
        <w:tc>
          <w:tcPr>
            <w:tcW w:w="964"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3E84D43">
            <w:pPr>
              <w:spacing w:after="0" w:line="252" w:lineRule="auto"/>
              <w:ind w:firstLine="0"/>
            </w:pPr>
            <w:r>
              <w:rPr>
                <w:rFonts w:ascii="Prima Serif Std Roman" w:hAnsi="Prima Serif Std Roman" w:eastAsia="Prima Serif Std Roman"/>
                <w:b w:val="0"/>
                <w:sz w:val="11"/>
              </w:rPr>
              <w:t>本文第 5、9、10、13 章</w:t>
            </w:r>
          </w:p>
        </w:tc>
      </w:tr>
    </w:tbl>
    <w:p w14:paraId="7C40A30A">
      <w:pPr>
        <w:spacing w:after="80"/>
        <w:ind w:firstLine="0"/>
      </w:pPr>
    </w:p>
    <w:p w14:paraId="32162280">
      <w:pPr>
        <w:sectPr>
          <w:headerReference r:id="rId9" w:type="default"/>
          <w:footerReference r:id="rId10" w:type="default"/>
          <w:pgSz w:w="16838" w:h="11906" w:orient="landscape"/>
          <w:pgMar w:top="652" w:right="567" w:bottom="652" w:left="567" w:header="720" w:footer="720" w:gutter="0"/>
          <w:cols w:space="720" w:num="1"/>
          <w:docGrid w:linePitch="360" w:charSpace="0"/>
        </w:sectPr>
      </w:pPr>
    </w:p>
    <w:p w14:paraId="00416328">
      <w:pPr>
        <w:pStyle w:val="4"/>
        <w:ind w:firstLine="0"/>
      </w:pPr>
      <w:r>
        <w:rPr>
          <w:rFonts w:ascii="Prima Serif Std Roman" w:hAnsi="Prima Serif Std Roman" w:eastAsia="Prima Serif Std Roman"/>
          <w:b/>
          <w:sz w:val="21"/>
        </w:rPr>
        <w:t>8.2 分组说明</w:t>
      </w:r>
    </w:p>
    <w:p w14:paraId="40A4636B">
      <w:pPr>
        <w:ind w:firstLine="420"/>
      </w:pPr>
      <w:r>
        <w:rPr>
          <w:rFonts w:ascii="Prima Serif Std Roman" w:hAnsi="Prima Serif Std Roman" w:eastAsia="Prima Serif Std Roman"/>
          <w:b w:val="0"/>
          <w:sz w:val="21"/>
        </w:rPr>
        <w:t>TC-001 至 TC-002 覆盖用户认证与访问控制；TC-003 至 TC-005 覆盖 Dashboard、设备和状态历史；TC-006 至 TC-012 覆盖文本指令、复合指令、方言、纠错和日志；TC-013 至 TC-017 覆盖语音输入、ASR 配置、Mock、fallback、浏览器识别文本路径和手工文本兜底；TC-018 至 TC-020 覆盖提醒、天气和场景；TC-021 至 TC-022 覆盖个性化；TC-023 至 TC-028 覆盖前端构建、页面证据和非功能边界。</w:t>
      </w:r>
    </w:p>
    <w:p w14:paraId="2039716C">
      <w:pPr>
        <w:pStyle w:val="3"/>
        <w:pBdr>
          <w:bottom w:val="single" w:color="D9EAF7" w:sz="6" w:space="1"/>
        </w:pBdr>
        <w:ind w:firstLine="0"/>
      </w:pPr>
      <w:r>
        <w:rPr>
          <w:rFonts w:ascii="Prima Serif Std Roman" w:hAnsi="Prima Serif Std Roman" w:eastAsia="Prima Serif Std Roman"/>
          <w:b/>
          <w:sz w:val="21"/>
        </w:rPr>
        <w:t>9 测试执行结果</w:t>
      </w:r>
    </w:p>
    <w:p w14:paraId="5B0C199B">
      <w:pPr>
        <w:pStyle w:val="4"/>
        <w:ind w:firstLine="0"/>
      </w:pPr>
      <w:r>
        <w:rPr>
          <w:rFonts w:ascii="Prima Serif Std Roman" w:hAnsi="Prima Serif Std Roman" w:eastAsia="Prima Serif Std Roman"/>
          <w:b/>
          <w:sz w:val="21"/>
        </w:rPr>
        <w:t>9.1 后端自动化测试执行结果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68D09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4C6373C9">
            <w:pPr>
              <w:spacing w:after="0" w:line="252" w:lineRule="auto"/>
              <w:ind w:firstLine="0"/>
              <w:jc w:val="center"/>
            </w:pPr>
            <w:r>
              <w:rPr>
                <w:rFonts w:ascii="Prima Serif Std Roman" w:hAnsi="Prima Serif Std Roman" w:eastAsia="Prima Serif Std Roman"/>
                <w:b/>
                <w:sz w:val="15"/>
              </w:rPr>
              <w:t>执行项</w:t>
            </w:r>
          </w:p>
        </w:tc>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1F550445">
            <w:pPr>
              <w:spacing w:after="0" w:line="252" w:lineRule="auto"/>
              <w:ind w:firstLine="0"/>
              <w:jc w:val="center"/>
            </w:pPr>
            <w:r>
              <w:rPr>
                <w:rFonts w:ascii="Prima Serif Std Roman" w:hAnsi="Prima Serif Std Roman" w:eastAsia="Prima Serif Std Roman"/>
                <w:b/>
                <w:sz w:val="15"/>
              </w:rPr>
              <w:t>执行命令或方式</w:t>
            </w:r>
          </w:p>
        </w:tc>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4DEC1BAB">
            <w:pPr>
              <w:spacing w:after="0" w:line="252" w:lineRule="auto"/>
              <w:ind w:firstLine="0"/>
              <w:jc w:val="center"/>
            </w:pPr>
            <w:r>
              <w:rPr>
                <w:rFonts w:ascii="Prima Serif Std Roman" w:hAnsi="Prima Serif Std Roman" w:eastAsia="Prima Serif Std Roman"/>
                <w:b/>
                <w:sz w:val="15"/>
              </w:rPr>
              <w:t>证据来源</w:t>
            </w:r>
          </w:p>
        </w:tc>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68D46A08">
            <w:pPr>
              <w:spacing w:after="0" w:line="252" w:lineRule="auto"/>
              <w:ind w:firstLine="0"/>
              <w:jc w:val="center"/>
            </w:pPr>
            <w:r>
              <w:rPr>
                <w:rFonts w:ascii="Prima Serif Std Roman" w:hAnsi="Prima Serif Std Roman" w:eastAsia="Prima Serif Std Roman"/>
                <w:b/>
                <w:sz w:val="15"/>
              </w:rPr>
              <w:t>结果摘要</w:t>
            </w:r>
          </w:p>
        </w:tc>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537711E8">
            <w:pPr>
              <w:spacing w:after="0" w:line="252" w:lineRule="auto"/>
              <w:ind w:firstLine="0"/>
              <w:jc w:val="center"/>
            </w:pPr>
            <w:r>
              <w:rPr>
                <w:rFonts w:ascii="Prima Serif Std Roman" w:hAnsi="Prima Serif Std Roman" w:eastAsia="Prima Serif Std Roman"/>
                <w:b/>
                <w:sz w:val="15"/>
              </w:rPr>
              <w:t>结论</w:t>
            </w:r>
          </w:p>
        </w:tc>
      </w:tr>
      <w:tr w14:paraId="14E97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26AB1EB">
            <w:pPr>
              <w:spacing w:after="0" w:line="252" w:lineRule="auto"/>
              <w:ind w:firstLine="0"/>
            </w:pPr>
            <w:r>
              <w:rPr>
                <w:rFonts w:ascii="Prima Serif Std Roman" w:hAnsi="Prima Serif Std Roman" w:eastAsia="Prima Serif Std Roman"/>
                <w:b w:val="0"/>
                <w:sz w:val="15"/>
              </w:rPr>
              <w:t>优先命令尝试</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3D14223">
            <w:pPr>
              <w:spacing w:after="0" w:line="252" w:lineRule="auto"/>
              <w:ind w:firstLine="0"/>
            </w:pPr>
            <w:r>
              <w:rPr>
                <w:rFonts w:ascii="Saturday Sans Regular" w:hAnsi="Saturday Sans Regular" w:eastAsia="Saturday Sans Regular"/>
                <w:b w:val="0"/>
                <w:color w:val="505050"/>
                <w:sz w:val="15"/>
              </w:rPr>
              <w:t>cd backend; python -m pytest</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075F60E">
            <w:pPr>
              <w:spacing w:after="0" w:line="252" w:lineRule="auto"/>
              <w:ind w:firstLine="0"/>
            </w:pPr>
            <w:r>
              <w:rPr>
                <w:rFonts w:ascii="Prima Serif Std Roman" w:hAnsi="Prima Serif Std Roman" w:eastAsia="Prima Serif Std Roman"/>
                <w:b w:val="0"/>
                <w:sz w:val="15"/>
              </w:rPr>
              <w:t>命令执行记录</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568DE53">
            <w:pPr>
              <w:spacing w:after="0" w:line="252" w:lineRule="auto"/>
              <w:ind w:firstLine="0"/>
            </w:pPr>
            <w:r>
              <w:rPr>
                <w:rFonts w:ascii="Saturday Sans Regular" w:hAnsi="Saturday Sans Regular" w:eastAsia="Saturday Sans Regular"/>
                <w:b w:val="0"/>
                <w:color w:val="505050"/>
                <w:sz w:val="15"/>
              </w:rPr>
              <w:t>python</w:t>
            </w:r>
            <w:r>
              <w:rPr>
                <w:rFonts w:ascii="Prima Serif Std Roman" w:hAnsi="Prima Serif Std Roman" w:eastAsia="Prima Serif Std Roman"/>
                <w:b w:val="0"/>
                <w:sz w:val="15"/>
              </w:rPr>
              <w:t xml:space="preserve"> 未在 PATH 中可用，exit 9009</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CC8D984">
            <w:pPr>
              <w:spacing w:after="0" w:line="252" w:lineRule="auto"/>
              <w:ind w:firstLine="0"/>
            </w:pPr>
            <w:r>
              <w:rPr>
                <w:rFonts w:ascii="Prima Serif Std Roman" w:hAnsi="Prima Serif Std Roman" w:eastAsia="Prima Serif Std Roman"/>
                <w:b w:val="0"/>
                <w:sz w:val="15"/>
              </w:rPr>
              <w:t>环境限制，改用虚拟环境</w:t>
            </w:r>
          </w:p>
        </w:tc>
      </w:tr>
      <w:tr w14:paraId="1C43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D693778">
            <w:pPr>
              <w:spacing w:after="0" w:line="252" w:lineRule="auto"/>
              <w:ind w:firstLine="0"/>
            </w:pPr>
            <w:r>
              <w:rPr>
                <w:rFonts w:ascii="Prima Serif Std Roman" w:hAnsi="Prima Serif Std Roman" w:eastAsia="Prima Serif Std Roman"/>
                <w:b w:val="0"/>
                <w:sz w:val="15"/>
              </w:rPr>
              <w:t>认证测试回归</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14508B1">
            <w:pPr>
              <w:spacing w:after="0" w:line="252" w:lineRule="auto"/>
              <w:ind w:firstLine="0"/>
            </w:pPr>
            <w:r>
              <w:rPr>
                <w:rFonts w:ascii="Saturday Sans Regular" w:hAnsi="Saturday Sans Regular" w:eastAsia="Saturday Sans Regular"/>
                <w:b w:val="0"/>
                <w:color w:val="505050"/>
                <w:sz w:val="15"/>
              </w:rPr>
              <w:t>cd backend; .\.venv\Scripts\python.exe -m pytest tests\test_auth_and_devices.py</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71C7830">
            <w:pPr>
              <w:spacing w:after="0" w:line="252" w:lineRule="auto"/>
              <w:ind w:firstLine="0"/>
            </w:pPr>
            <w:r>
              <w:rPr>
                <w:rFonts w:ascii="Prima Serif Std Roman" w:hAnsi="Prima Serif Std Roman" w:eastAsia="Prima Serif Std Roman"/>
                <w:b w:val="0"/>
                <w:sz w:val="15"/>
              </w:rPr>
              <w:t>控制台输出</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D243FBB">
            <w:pPr>
              <w:spacing w:after="0" w:line="252" w:lineRule="auto"/>
              <w:ind w:firstLine="0"/>
            </w:pPr>
            <w:r>
              <w:rPr>
                <w:rFonts w:ascii="Prima Serif Std Roman" w:hAnsi="Prima Serif Std Roman" w:eastAsia="Prima Serif Std Roman"/>
                <w:b w:val="0"/>
                <w:sz w:val="15"/>
              </w:rPr>
              <w:t>14 passed，1 warning</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AA31C7E">
            <w:pPr>
              <w:spacing w:after="0" w:line="252" w:lineRule="auto"/>
              <w:ind w:firstLine="0"/>
            </w:pPr>
            <w:r>
              <w:rPr>
                <w:rFonts w:ascii="Prima Serif Std Roman" w:hAnsi="Prima Serif Std Roman" w:eastAsia="Prima Serif Std Roman"/>
                <w:b w:val="0"/>
                <w:sz w:val="15"/>
              </w:rPr>
              <w:t>通过</w:t>
            </w:r>
          </w:p>
        </w:tc>
      </w:tr>
      <w:tr w14:paraId="27F16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49E8ECE">
            <w:pPr>
              <w:spacing w:after="0" w:line="252" w:lineRule="auto"/>
              <w:ind w:firstLine="0"/>
            </w:pPr>
            <w:r>
              <w:rPr>
                <w:rFonts w:ascii="Prima Serif Std Roman" w:hAnsi="Prima Serif Std Roman" w:eastAsia="Prima Serif Std Roman"/>
                <w:b w:val="0"/>
                <w:sz w:val="15"/>
              </w:rPr>
              <w:t>后端全量 pytest</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458F8DC">
            <w:pPr>
              <w:spacing w:after="0" w:line="252" w:lineRule="auto"/>
              <w:ind w:firstLine="0"/>
            </w:pPr>
            <w:r>
              <w:rPr>
                <w:rFonts w:ascii="Saturday Sans Regular" w:hAnsi="Saturday Sans Regular" w:eastAsia="Saturday Sans Regular"/>
                <w:b w:val="0"/>
                <w:color w:val="505050"/>
                <w:sz w:val="15"/>
              </w:rPr>
              <w:t>cd backend; .\.venv\Scripts\python.exe -m pytest</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4A7F8CC">
            <w:pPr>
              <w:spacing w:after="0" w:line="252" w:lineRule="auto"/>
              <w:ind w:firstLine="0"/>
            </w:pPr>
            <w:r>
              <w:rPr>
                <w:rFonts w:ascii="Saturday Sans Regular" w:hAnsi="Saturday Sans Regular" w:eastAsia="Saturday Sans Regular"/>
                <w:b w:val="0"/>
                <w:color w:val="505050"/>
                <w:sz w:val="15"/>
              </w:rPr>
              <w:t>docs/images/pytest_result.txt</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F0A3B1B">
            <w:pPr>
              <w:spacing w:after="0" w:line="252" w:lineRule="auto"/>
              <w:ind w:firstLine="0"/>
            </w:pPr>
            <w:r>
              <w:rPr>
                <w:rFonts w:ascii="Prima Serif Std Roman" w:hAnsi="Prima Serif Std Roman" w:eastAsia="Prima Serif Std Roman"/>
                <w:b w:val="0"/>
                <w:sz w:val="15"/>
              </w:rPr>
              <w:t>11 个测试文件，187 个 pytest items，187 passed，0 failed，0 skipped，1 warning，用时 38.16s</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57A031D">
            <w:pPr>
              <w:spacing w:after="0" w:line="252" w:lineRule="auto"/>
              <w:ind w:firstLine="0"/>
            </w:pPr>
            <w:r>
              <w:rPr>
                <w:rFonts w:ascii="Prima Serif Std Roman" w:hAnsi="Prima Serif Std Roman" w:eastAsia="Prima Serif Std Roman"/>
                <w:b w:val="0"/>
                <w:sz w:val="15"/>
              </w:rPr>
              <w:t>通过</w:t>
            </w:r>
          </w:p>
        </w:tc>
      </w:tr>
    </w:tbl>
    <w:p w14:paraId="2A978CBE">
      <w:pPr>
        <w:spacing w:after="80"/>
        <w:ind w:firstLine="0"/>
      </w:pPr>
    </w:p>
    <w:p w14:paraId="0E73C25A">
      <w:pPr>
        <w:ind w:firstLine="420"/>
      </w:pPr>
      <w:r>
        <w:rPr>
          <w:rFonts w:ascii="Prima Serif Std Roman" w:hAnsi="Prima Serif Std Roman" w:eastAsia="Prima Serif Std Roman"/>
          <w:b w:val="0"/>
          <w:sz w:val="21"/>
        </w:rPr>
        <w:t xml:space="preserve">本轮后端测试文件数量按 </w:t>
      </w:r>
      <w:r>
        <w:rPr>
          <w:rFonts w:ascii="Saturday Sans Regular" w:hAnsi="Saturday Sans Regular" w:eastAsia="Saturday Sans Regular"/>
          <w:b w:val="0"/>
          <w:color w:val="505050"/>
          <w:sz w:val="21"/>
        </w:rPr>
        <w:t>backend/tests/test_*.py</w:t>
      </w:r>
      <w:r>
        <w:rPr>
          <w:rFonts w:ascii="Prima Serif Std Roman" w:hAnsi="Prima Serif Std Roman" w:eastAsia="Prima Serif Std Roman"/>
          <w:b w:val="0"/>
          <w:sz w:val="21"/>
        </w:rPr>
        <w:t xml:space="preserve"> 统计为 11 个；测试函数数量为 142 个；pytest 参数化后实际 collected 187 items。唯一 warning 来自 FastAPI TestClient 对 Starlette/httpx 兼容层的弃用提示，未导致测试失败。</w:t>
      </w:r>
    </w:p>
    <w:p w14:paraId="40C579A1">
      <w:pPr>
        <w:pStyle w:val="4"/>
        <w:ind w:firstLine="0"/>
      </w:pPr>
      <w:r>
        <w:rPr>
          <w:rFonts w:ascii="Prima Serif Std Roman" w:hAnsi="Prima Serif Std Roman" w:eastAsia="Prima Serif Std Roman"/>
          <w:b/>
          <w:sz w:val="21"/>
        </w:rPr>
        <w:t>9.2 后端 smoke test 执行结果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6FD55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269BE164">
            <w:pPr>
              <w:spacing w:after="0" w:line="252" w:lineRule="auto"/>
              <w:ind w:firstLine="0"/>
              <w:jc w:val="center"/>
            </w:pPr>
            <w:r>
              <w:rPr>
                <w:rFonts w:ascii="Prima Serif Std Roman" w:hAnsi="Prima Serif Std Roman" w:eastAsia="Prima Serif Std Roman"/>
                <w:b/>
                <w:sz w:val="15"/>
              </w:rPr>
              <w:t>执行项</w:t>
            </w:r>
          </w:p>
        </w:tc>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764B13A7">
            <w:pPr>
              <w:spacing w:after="0" w:line="252" w:lineRule="auto"/>
              <w:ind w:firstLine="0"/>
              <w:jc w:val="center"/>
            </w:pPr>
            <w:r>
              <w:rPr>
                <w:rFonts w:ascii="Prima Serif Std Roman" w:hAnsi="Prima Serif Std Roman" w:eastAsia="Prima Serif Std Roman"/>
                <w:b/>
                <w:sz w:val="15"/>
              </w:rPr>
              <w:t>执行命令或方式</w:t>
            </w:r>
          </w:p>
        </w:tc>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792BA3F6">
            <w:pPr>
              <w:spacing w:after="0" w:line="252" w:lineRule="auto"/>
              <w:ind w:firstLine="0"/>
              <w:jc w:val="center"/>
            </w:pPr>
            <w:r>
              <w:rPr>
                <w:rFonts w:ascii="Prima Serif Std Roman" w:hAnsi="Prima Serif Std Roman" w:eastAsia="Prima Serif Std Roman"/>
                <w:b/>
                <w:sz w:val="15"/>
              </w:rPr>
              <w:t>证据来源</w:t>
            </w:r>
          </w:p>
        </w:tc>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7E3C9D19">
            <w:pPr>
              <w:spacing w:after="0" w:line="252" w:lineRule="auto"/>
              <w:ind w:firstLine="0"/>
              <w:jc w:val="center"/>
            </w:pPr>
            <w:r>
              <w:rPr>
                <w:rFonts w:ascii="Prima Serif Std Roman" w:hAnsi="Prima Serif Std Roman" w:eastAsia="Prima Serif Std Roman"/>
                <w:b/>
                <w:sz w:val="15"/>
              </w:rPr>
              <w:t>结果摘要</w:t>
            </w:r>
          </w:p>
        </w:tc>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122ED344">
            <w:pPr>
              <w:spacing w:after="0" w:line="252" w:lineRule="auto"/>
              <w:ind w:firstLine="0"/>
              <w:jc w:val="center"/>
            </w:pPr>
            <w:r>
              <w:rPr>
                <w:rFonts w:ascii="Prima Serif Std Roman" w:hAnsi="Prima Serif Std Roman" w:eastAsia="Prima Serif Std Roman"/>
                <w:b/>
                <w:sz w:val="15"/>
              </w:rPr>
              <w:t>结论</w:t>
            </w:r>
          </w:p>
        </w:tc>
      </w:tr>
      <w:tr w14:paraId="66D68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46711C3">
            <w:pPr>
              <w:spacing w:after="0" w:line="252" w:lineRule="auto"/>
              <w:ind w:firstLine="0"/>
            </w:pPr>
            <w:r>
              <w:rPr>
                <w:rFonts w:ascii="Prima Serif Std Roman" w:hAnsi="Prima Serif Std Roman" w:eastAsia="Prima Serif Std Roman"/>
                <w:b w:val="0"/>
                <w:sz w:val="15"/>
              </w:rPr>
              <w:t>后端 smoke test</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BEA4C31">
            <w:pPr>
              <w:spacing w:after="0" w:line="252" w:lineRule="auto"/>
              <w:ind w:firstLine="0"/>
            </w:pPr>
            <w:r>
              <w:rPr>
                <w:rFonts w:ascii="Saturday Sans Regular" w:hAnsi="Saturday Sans Regular" w:eastAsia="Saturday Sans Regular"/>
                <w:b w:val="0"/>
                <w:color w:val="505050"/>
                <w:sz w:val="15"/>
              </w:rPr>
              <w:t>cd backend; $env:PYTHONIOENCODING='utf-8'; .\.venv\Scripts\python.exe scripts\smoke_test.py</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337D56B">
            <w:pPr>
              <w:spacing w:after="0" w:line="252" w:lineRule="auto"/>
              <w:ind w:firstLine="0"/>
            </w:pPr>
            <w:r>
              <w:rPr>
                <w:rFonts w:ascii="Saturday Sans Regular" w:hAnsi="Saturday Sans Regular" w:eastAsia="Saturday Sans Regular"/>
                <w:b w:val="0"/>
                <w:color w:val="505050"/>
                <w:sz w:val="15"/>
              </w:rPr>
              <w:t>docs/images/smoke_test_result.txt</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6378641">
            <w:pPr>
              <w:spacing w:after="0" w:line="252" w:lineRule="auto"/>
              <w:ind w:firstLine="0"/>
            </w:pPr>
            <w:r>
              <w:rPr>
                <w:rFonts w:ascii="Prima Serif Std Roman" w:hAnsi="Prima Serif Std Roman" w:eastAsia="Prima Serif Std Roman"/>
                <w:b w:val="0"/>
                <w:sz w:val="15"/>
              </w:rPr>
              <w:t xml:space="preserve">health、login、dashboard、devices、voice providers、7 条 command execute、Mock voice execute、command logs、device history 和 smoke completed 共 16 个 </w:t>
            </w:r>
            <w:r>
              <w:rPr>
                <w:rFonts w:ascii="Saturday Sans Regular" w:hAnsi="Saturday Sans Regular" w:eastAsia="Saturday Sans Regular"/>
                <w:b w:val="0"/>
                <w:color w:val="505050"/>
                <w:sz w:val="15"/>
              </w:rPr>
              <w:t>[OK]</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18798DA">
            <w:pPr>
              <w:spacing w:after="0" w:line="252" w:lineRule="auto"/>
              <w:ind w:firstLine="0"/>
            </w:pPr>
            <w:r>
              <w:rPr>
                <w:rFonts w:ascii="Prima Serif Std Roman" w:hAnsi="Prima Serif Std Roman" w:eastAsia="Prima Serif Std Roman"/>
                <w:b w:val="0"/>
                <w:sz w:val="15"/>
              </w:rPr>
              <w:t>通过</w:t>
            </w:r>
          </w:p>
        </w:tc>
      </w:tr>
    </w:tbl>
    <w:p w14:paraId="722C9B79">
      <w:pPr>
        <w:spacing w:after="80"/>
        <w:ind w:firstLine="0"/>
      </w:pPr>
    </w:p>
    <w:p w14:paraId="06225B27">
      <w:pPr>
        <w:ind w:firstLine="420"/>
      </w:pPr>
      <w:r>
        <w:rPr>
          <w:rFonts w:ascii="Prima Serif Std Roman" w:hAnsi="Prima Serif Std Roman" w:eastAsia="Prima Serif Std Roman"/>
          <w:b w:val="0"/>
          <w:sz w:val="21"/>
        </w:rPr>
        <w:t>Smoke test 使用临时 SQLite 和 MockASRProvider，不污染持久化数据库，也不代表真实外部 ASR 已完成联调。</w:t>
      </w:r>
    </w:p>
    <w:p w14:paraId="561DFD99">
      <w:pPr>
        <w:pStyle w:val="4"/>
        <w:ind w:firstLine="0"/>
      </w:pPr>
      <w:r>
        <w:rPr>
          <w:rFonts w:ascii="Prima Serif Std Roman" w:hAnsi="Prima Serif Std Roman" w:eastAsia="Prima Serif Std Roman"/>
          <w:b/>
          <w:sz w:val="21"/>
        </w:rPr>
        <w:t>9.3 前端构建测试执行结果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01B72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04E1B5B0">
            <w:pPr>
              <w:spacing w:after="0" w:line="252" w:lineRule="auto"/>
              <w:ind w:firstLine="0"/>
              <w:jc w:val="center"/>
            </w:pPr>
            <w:r>
              <w:rPr>
                <w:rFonts w:ascii="Prima Serif Std Roman" w:hAnsi="Prima Serif Std Roman" w:eastAsia="Prima Serif Std Roman"/>
                <w:b/>
                <w:sz w:val="15"/>
              </w:rPr>
              <w:t>执行项</w:t>
            </w:r>
          </w:p>
        </w:tc>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39652F0C">
            <w:pPr>
              <w:spacing w:after="0" w:line="252" w:lineRule="auto"/>
              <w:ind w:firstLine="0"/>
              <w:jc w:val="center"/>
            </w:pPr>
            <w:r>
              <w:rPr>
                <w:rFonts w:ascii="Prima Serif Std Roman" w:hAnsi="Prima Serif Std Roman" w:eastAsia="Prima Serif Std Roman"/>
                <w:b/>
                <w:sz w:val="15"/>
              </w:rPr>
              <w:t>执行命令或方式</w:t>
            </w:r>
          </w:p>
        </w:tc>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23394B37">
            <w:pPr>
              <w:spacing w:after="0" w:line="252" w:lineRule="auto"/>
              <w:ind w:firstLine="0"/>
              <w:jc w:val="center"/>
            </w:pPr>
            <w:r>
              <w:rPr>
                <w:rFonts w:ascii="Prima Serif Std Roman" w:hAnsi="Prima Serif Std Roman" w:eastAsia="Prima Serif Std Roman"/>
                <w:b/>
                <w:sz w:val="15"/>
              </w:rPr>
              <w:t>证据来源</w:t>
            </w:r>
          </w:p>
        </w:tc>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0C8000E4">
            <w:pPr>
              <w:spacing w:after="0" w:line="252" w:lineRule="auto"/>
              <w:ind w:firstLine="0"/>
              <w:jc w:val="center"/>
            </w:pPr>
            <w:r>
              <w:rPr>
                <w:rFonts w:ascii="Prima Serif Std Roman" w:hAnsi="Prima Serif Std Roman" w:eastAsia="Prima Serif Std Roman"/>
                <w:b/>
                <w:sz w:val="15"/>
              </w:rPr>
              <w:t>结果摘要</w:t>
            </w:r>
          </w:p>
        </w:tc>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6FFDDCCC">
            <w:pPr>
              <w:spacing w:after="0" w:line="252" w:lineRule="auto"/>
              <w:ind w:firstLine="0"/>
              <w:jc w:val="center"/>
            </w:pPr>
            <w:r>
              <w:rPr>
                <w:rFonts w:ascii="Prima Serif Std Roman" w:hAnsi="Prima Serif Std Roman" w:eastAsia="Prima Serif Std Roman"/>
                <w:b/>
                <w:sz w:val="15"/>
              </w:rPr>
              <w:t>结论</w:t>
            </w:r>
          </w:p>
        </w:tc>
      </w:tr>
      <w:tr w14:paraId="23E4F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E0A88A4">
            <w:pPr>
              <w:spacing w:after="0" w:line="252" w:lineRule="auto"/>
              <w:ind w:firstLine="0"/>
            </w:pPr>
            <w:r>
              <w:rPr>
                <w:rFonts w:ascii="Prima Serif Std Roman" w:hAnsi="Prima Serif Std Roman" w:eastAsia="Prima Serif Std Roman"/>
                <w:b w:val="0"/>
                <w:sz w:val="15"/>
              </w:rPr>
              <w:t>前端构建</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F5B6213">
            <w:pPr>
              <w:spacing w:after="0" w:line="252" w:lineRule="auto"/>
              <w:ind w:firstLine="0"/>
            </w:pPr>
            <w:r>
              <w:rPr>
                <w:rFonts w:ascii="Saturday Sans Regular" w:hAnsi="Saturday Sans Regular" w:eastAsia="Saturday Sans Regular"/>
                <w:b w:val="0"/>
                <w:color w:val="505050"/>
                <w:sz w:val="15"/>
              </w:rPr>
              <w:t>cd frontend; npm run build</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A2A6D19">
            <w:pPr>
              <w:spacing w:after="0" w:line="252" w:lineRule="auto"/>
              <w:ind w:firstLine="0"/>
            </w:pPr>
            <w:r>
              <w:rPr>
                <w:rFonts w:ascii="Saturday Sans Regular" w:hAnsi="Saturday Sans Regular" w:eastAsia="Saturday Sans Regular"/>
                <w:b w:val="0"/>
                <w:color w:val="505050"/>
                <w:sz w:val="15"/>
              </w:rPr>
              <w:t>docs/images/frontend_build.txt</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B11F3AE">
            <w:pPr>
              <w:spacing w:after="0" w:line="252" w:lineRule="auto"/>
              <w:ind w:firstLine="0"/>
            </w:pPr>
            <w:r>
              <w:rPr>
                <w:rFonts w:ascii="Prima Serif Std Roman" w:hAnsi="Prima Serif Std Roman" w:eastAsia="Prima Serif Std Roman"/>
                <w:b w:val="0"/>
                <w:sz w:val="15"/>
              </w:rPr>
              <w:t>Vite 7.3.5，1686 modules transformed，built in 3.79s，exit 0</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EB15302">
            <w:pPr>
              <w:spacing w:after="0" w:line="252" w:lineRule="auto"/>
              <w:ind w:firstLine="0"/>
            </w:pPr>
            <w:r>
              <w:rPr>
                <w:rFonts w:ascii="Prima Serif Std Roman" w:hAnsi="Prima Serif Std Roman" w:eastAsia="Prima Serif Std Roman"/>
                <w:b w:val="0"/>
                <w:sz w:val="15"/>
              </w:rPr>
              <w:t>通过</w:t>
            </w:r>
          </w:p>
        </w:tc>
      </w:tr>
    </w:tbl>
    <w:p w14:paraId="6EDAA757">
      <w:pPr>
        <w:spacing w:after="80"/>
        <w:ind w:firstLine="0"/>
      </w:pPr>
    </w:p>
    <w:p w14:paraId="5380631D">
      <w:pPr>
        <w:ind w:firstLine="420"/>
      </w:pPr>
      <w:r>
        <w:rPr>
          <w:rFonts w:ascii="Prima Serif Std Roman" w:hAnsi="Prima Serif Std Roman" w:eastAsia="Prima Serif Std Roman"/>
          <w:b w:val="0"/>
          <w:sz w:val="21"/>
        </w:rPr>
        <w:t>构建存在两个非阻塞警告：</w:t>
      </w:r>
      <w:r>
        <w:rPr>
          <w:rFonts w:ascii="Saturday Sans Regular" w:hAnsi="Saturday Sans Regular" w:eastAsia="Saturday Sans Regular"/>
          <w:b w:val="0"/>
          <w:color w:val="505050"/>
          <w:sz w:val="21"/>
        </w:rPr>
        <w:t>@vueuse/core</w:t>
      </w:r>
      <w:r>
        <w:rPr>
          <w:rFonts w:ascii="Prima Serif Std Roman" w:hAnsi="Prima Serif Std Roman" w:eastAsia="Prima Serif Std Roman"/>
          <w:b w:val="0"/>
          <w:sz w:val="21"/>
        </w:rPr>
        <w:t xml:space="preserve"> 中 PURE 注释位置被 Rollup 移除，以及构建产物 chunk 大于 500 kB。当前警告不影响构建成功，但后续可做代码分包优化。</w:t>
      </w:r>
    </w:p>
    <w:p w14:paraId="649DA826">
      <w:pPr>
        <w:pStyle w:val="4"/>
        <w:ind w:firstLine="0"/>
      </w:pPr>
      <w:r>
        <w:rPr>
          <w:rFonts w:ascii="Prima Serif Std Roman" w:hAnsi="Prima Serif Std Roman" w:eastAsia="Prima Serif Std Roman"/>
          <w:b/>
          <w:sz w:val="21"/>
        </w:rPr>
        <w:t>9.4 页面 smoke 或手工验证结果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14:paraId="40E0B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3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5BD9F023">
            <w:pPr>
              <w:spacing w:after="0" w:line="252" w:lineRule="auto"/>
              <w:ind w:firstLine="0"/>
              <w:jc w:val="center"/>
            </w:pPr>
            <w:r>
              <w:rPr>
                <w:rFonts w:ascii="Prima Serif Std Roman" w:hAnsi="Prima Serif Std Roman" w:eastAsia="Prima Serif Std Roman"/>
                <w:b/>
                <w:sz w:val="17"/>
              </w:rPr>
              <w:t>页面</w:t>
            </w:r>
          </w:p>
        </w:tc>
        <w:tc>
          <w:tcPr>
            <w:tcW w:w="2665"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54116FC7">
            <w:pPr>
              <w:spacing w:after="0" w:line="252" w:lineRule="auto"/>
              <w:ind w:firstLine="0"/>
              <w:jc w:val="center"/>
            </w:pPr>
            <w:r>
              <w:rPr>
                <w:rFonts w:ascii="Prima Serif Std Roman" w:hAnsi="Prima Serif Std Roman" w:eastAsia="Prima Serif Std Roman"/>
                <w:b/>
                <w:sz w:val="17"/>
              </w:rPr>
              <w:t>证据来源</w:t>
            </w:r>
          </w:p>
        </w:tc>
        <w:tc>
          <w:tcPr>
            <w:tcW w:w="2381"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7DE52681">
            <w:pPr>
              <w:spacing w:after="0" w:line="252" w:lineRule="auto"/>
              <w:ind w:firstLine="0"/>
              <w:jc w:val="center"/>
            </w:pPr>
            <w:r>
              <w:rPr>
                <w:rFonts w:ascii="Prima Serif Std Roman" w:hAnsi="Prima Serif Std Roman" w:eastAsia="Prima Serif Std Roman"/>
                <w:b/>
                <w:sz w:val="17"/>
              </w:rPr>
              <w:t>当前结果</w:t>
            </w:r>
          </w:p>
        </w:tc>
        <w:tc>
          <w:tcPr>
            <w:tcW w:w="2381"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09E02E5B">
            <w:pPr>
              <w:spacing w:after="0" w:line="252" w:lineRule="auto"/>
              <w:ind w:firstLine="0"/>
              <w:jc w:val="center"/>
            </w:pPr>
            <w:r>
              <w:rPr>
                <w:rFonts w:ascii="Prima Serif Std Roman" w:hAnsi="Prima Serif Std Roman" w:eastAsia="Prima Serif Std Roman"/>
                <w:b/>
                <w:sz w:val="17"/>
              </w:rPr>
              <w:t>结论</w:t>
            </w:r>
          </w:p>
        </w:tc>
      </w:tr>
      <w:tr w14:paraId="3BFCB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D1F68C7">
            <w:pPr>
              <w:spacing w:after="0" w:line="252" w:lineRule="auto"/>
              <w:ind w:firstLine="0"/>
            </w:pPr>
            <w:r>
              <w:rPr>
                <w:rFonts w:ascii="Prima Serif Std Roman" w:hAnsi="Prima Serif Std Roman" w:eastAsia="Prima Serif Std Roman"/>
                <w:b w:val="0"/>
                <w:sz w:val="17"/>
              </w:rPr>
              <w:t>登录页</w:t>
            </w:r>
          </w:p>
        </w:tc>
        <w:tc>
          <w:tcPr>
            <w:tcW w:w="2665"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2F79913">
            <w:pPr>
              <w:spacing w:after="0" w:line="252" w:lineRule="auto"/>
              <w:ind w:firstLine="0"/>
            </w:pPr>
            <w:r>
              <w:rPr>
                <w:rFonts w:ascii="Saturday Sans Regular" w:hAnsi="Saturday Sans Regular" w:eastAsia="Saturday Sans Regular"/>
                <w:b w:val="0"/>
                <w:color w:val="505050"/>
                <w:sz w:val="17"/>
              </w:rPr>
              <w:t>docs/images/login_page.png</w:t>
            </w:r>
          </w:p>
        </w:tc>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7B60213">
            <w:pPr>
              <w:spacing w:after="0" w:line="252" w:lineRule="auto"/>
              <w:ind w:firstLine="0"/>
            </w:pPr>
            <w:r>
              <w:rPr>
                <w:rFonts w:ascii="Prima Serif Std Roman" w:hAnsi="Prima Serif Std Roman" w:eastAsia="Prima Serif Std Roman"/>
                <w:b w:val="0"/>
                <w:sz w:val="17"/>
              </w:rPr>
              <w:t>截图存在</w:t>
            </w:r>
          </w:p>
        </w:tc>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38B72A1">
            <w:pPr>
              <w:spacing w:after="0" w:line="252" w:lineRule="auto"/>
              <w:ind w:firstLine="0"/>
            </w:pPr>
            <w:r>
              <w:rPr>
                <w:rFonts w:ascii="Prima Serif Std Roman" w:hAnsi="Prima Serif Std Roman" w:eastAsia="Prima Serif Std Roman"/>
                <w:b w:val="0"/>
                <w:sz w:val="17"/>
              </w:rPr>
              <w:t>有截图证据</w:t>
            </w:r>
          </w:p>
        </w:tc>
      </w:tr>
      <w:tr w14:paraId="16E0A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961CCC3">
            <w:pPr>
              <w:spacing w:after="0" w:line="252" w:lineRule="auto"/>
              <w:ind w:firstLine="0"/>
            </w:pPr>
            <w:r>
              <w:rPr>
                <w:rFonts w:ascii="Prima Serif Std Roman" w:hAnsi="Prima Serif Std Roman" w:eastAsia="Prima Serif Std Roman"/>
                <w:b w:val="0"/>
                <w:sz w:val="17"/>
              </w:rPr>
              <w:t>Dashboard</w:t>
            </w:r>
          </w:p>
        </w:tc>
        <w:tc>
          <w:tcPr>
            <w:tcW w:w="2665"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F1CF319">
            <w:pPr>
              <w:spacing w:after="0" w:line="252" w:lineRule="auto"/>
              <w:ind w:firstLine="0"/>
            </w:pPr>
            <w:r>
              <w:rPr>
                <w:rFonts w:ascii="Saturday Sans Regular" w:hAnsi="Saturday Sans Regular" w:eastAsia="Saturday Sans Regular"/>
                <w:b w:val="0"/>
                <w:color w:val="505050"/>
                <w:sz w:val="17"/>
              </w:rPr>
              <w:t>docs/images/dashboard.png</w:t>
            </w:r>
          </w:p>
        </w:tc>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B07FBDD">
            <w:pPr>
              <w:spacing w:after="0" w:line="252" w:lineRule="auto"/>
              <w:ind w:firstLine="0"/>
            </w:pPr>
            <w:r>
              <w:rPr>
                <w:rFonts w:ascii="Prima Serif Std Roman" w:hAnsi="Prima Serif Std Roman" w:eastAsia="Prima Serif Std Roman"/>
                <w:b w:val="0"/>
                <w:sz w:val="17"/>
              </w:rPr>
              <w:t>截图存在</w:t>
            </w:r>
          </w:p>
        </w:tc>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3C57FBE">
            <w:pPr>
              <w:spacing w:after="0" w:line="252" w:lineRule="auto"/>
              <w:ind w:firstLine="0"/>
            </w:pPr>
            <w:r>
              <w:rPr>
                <w:rFonts w:ascii="Prima Serif Std Roman" w:hAnsi="Prima Serif Std Roman" w:eastAsia="Prima Serif Std Roman"/>
                <w:b w:val="0"/>
                <w:sz w:val="17"/>
              </w:rPr>
              <w:t>有截图证据</w:t>
            </w:r>
          </w:p>
        </w:tc>
      </w:tr>
      <w:tr w14:paraId="6018A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D4F8ECD">
            <w:pPr>
              <w:spacing w:after="0" w:line="252" w:lineRule="auto"/>
              <w:ind w:firstLine="0"/>
            </w:pPr>
            <w:r>
              <w:rPr>
                <w:rFonts w:ascii="Prima Serif Std Roman" w:hAnsi="Prima Serif Std Roman" w:eastAsia="Prima Serif Std Roman"/>
                <w:b w:val="0"/>
                <w:sz w:val="17"/>
              </w:rPr>
              <w:t>语音控制页</w:t>
            </w:r>
          </w:p>
        </w:tc>
        <w:tc>
          <w:tcPr>
            <w:tcW w:w="2665"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0D2B6CD">
            <w:pPr>
              <w:spacing w:after="0" w:line="252" w:lineRule="auto"/>
              <w:ind w:firstLine="0"/>
            </w:pPr>
            <w:r>
              <w:rPr>
                <w:rFonts w:ascii="Saturday Sans Regular" w:hAnsi="Saturday Sans Regular" w:eastAsia="Saturday Sans Regular"/>
                <w:b w:val="0"/>
                <w:color w:val="505050"/>
                <w:sz w:val="17"/>
              </w:rPr>
              <w:t>docs/images/voice_control.png</w:t>
            </w:r>
          </w:p>
        </w:tc>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16CB292">
            <w:pPr>
              <w:spacing w:after="0" w:line="252" w:lineRule="auto"/>
              <w:ind w:firstLine="0"/>
            </w:pPr>
            <w:r>
              <w:rPr>
                <w:rFonts w:ascii="Prima Serif Std Roman" w:hAnsi="Prima Serif Std Roman" w:eastAsia="Prima Serif Std Roman"/>
                <w:b w:val="0"/>
                <w:sz w:val="17"/>
              </w:rPr>
              <w:t>截图存在</w:t>
            </w:r>
          </w:p>
        </w:tc>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6170E3D">
            <w:pPr>
              <w:spacing w:after="0" w:line="252" w:lineRule="auto"/>
              <w:ind w:firstLine="0"/>
            </w:pPr>
            <w:r>
              <w:rPr>
                <w:rFonts w:ascii="Prima Serif Std Roman" w:hAnsi="Prima Serif Std Roman" w:eastAsia="Prima Serif Std Roman"/>
                <w:b w:val="0"/>
                <w:sz w:val="17"/>
              </w:rPr>
              <w:t>有截图证据</w:t>
            </w:r>
          </w:p>
        </w:tc>
      </w:tr>
      <w:tr w14:paraId="2D2D1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0DEB785">
            <w:pPr>
              <w:spacing w:after="0" w:line="252" w:lineRule="auto"/>
              <w:ind w:firstLine="0"/>
            </w:pPr>
            <w:r>
              <w:rPr>
                <w:rFonts w:ascii="Prima Serif Std Roman" w:hAnsi="Prima Serif Std Roman" w:eastAsia="Prima Serif Std Roman"/>
                <w:b w:val="0"/>
                <w:sz w:val="17"/>
              </w:rPr>
              <w:t>设备管理页</w:t>
            </w:r>
          </w:p>
        </w:tc>
        <w:tc>
          <w:tcPr>
            <w:tcW w:w="2665"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7D4751E">
            <w:pPr>
              <w:spacing w:after="0" w:line="252" w:lineRule="auto"/>
              <w:ind w:firstLine="0"/>
            </w:pPr>
            <w:r>
              <w:rPr>
                <w:rFonts w:ascii="Saturday Sans Regular" w:hAnsi="Saturday Sans Regular" w:eastAsia="Saturday Sans Regular"/>
                <w:b w:val="0"/>
                <w:color w:val="505050"/>
                <w:sz w:val="17"/>
              </w:rPr>
              <w:t>docs/images/device_control.png</w:t>
            </w:r>
          </w:p>
        </w:tc>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4573A9B">
            <w:pPr>
              <w:spacing w:after="0" w:line="252" w:lineRule="auto"/>
              <w:ind w:firstLine="0"/>
            </w:pPr>
            <w:r>
              <w:rPr>
                <w:rFonts w:ascii="Prima Serif Std Roman" w:hAnsi="Prima Serif Std Roman" w:eastAsia="Prima Serif Std Roman"/>
                <w:b w:val="0"/>
                <w:sz w:val="17"/>
              </w:rPr>
              <w:t>截图存在</w:t>
            </w:r>
          </w:p>
        </w:tc>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E06908A">
            <w:pPr>
              <w:spacing w:after="0" w:line="252" w:lineRule="auto"/>
              <w:ind w:firstLine="0"/>
            </w:pPr>
            <w:r>
              <w:rPr>
                <w:rFonts w:ascii="Prima Serif Std Roman" w:hAnsi="Prima Serif Std Roman" w:eastAsia="Prima Serif Std Roman"/>
                <w:b w:val="0"/>
                <w:sz w:val="17"/>
              </w:rPr>
              <w:t>有截图证据</w:t>
            </w:r>
          </w:p>
        </w:tc>
      </w:tr>
      <w:tr w14:paraId="1A85D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BABF43C">
            <w:pPr>
              <w:spacing w:after="0" w:line="252" w:lineRule="auto"/>
              <w:ind w:firstLine="0"/>
            </w:pPr>
            <w:r>
              <w:rPr>
                <w:rFonts w:ascii="Prima Serif Std Roman" w:hAnsi="Prima Serif Std Roman" w:eastAsia="Prima Serif Std Roman"/>
                <w:b w:val="0"/>
                <w:sz w:val="17"/>
              </w:rPr>
              <w:t>操作日志页</w:t>
            </w:r>
          </w:p>
        </w:tc>
        <w:tc>
          <w:tcPr>
            <w:tcW w:w="2665"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96CBFC1">
            <w:pPr>
              <w:spacing w:after="0" w:line="252" w:lineRule="auto"/>
              <w:ind w:firstLine="0"/>
            </w:pPr>
            <w:r>
              <w:rPr>
                <w:rFonts w:ascii="Saturday Sans Regular" w:hAnsi="Saturday Sans Regular" w:eastAsia="Saturday Sans Regular"/>
                <w:b w:val="0"/>
                <w:color w:val="505050"/>
                <w:sz w:val="17"/>
              </w:rPr>
              <w:t>docs/images/command_logs.png</w:t>
            </w:r>
          </w:p>
        </w:tc>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98F5C3A">
            <w:pPr>
              <w:spacing w:after="0" w:line="252" w:lineRule="auto"/>
              <w:ind w:firstLine="0"/>
            </w:pPr>
            <w:r>
              <w:rPr>
                <w:rFonts w:ascii="Prima Serif Std Roman" w:hAnsi="Prima Serif Std Roman" w:eastAsia="Prima Serif Std Roman"/>
                <w:b w:val="0"/>
                <w:sz w:val="17"/>
              </w:rPr>
              <w:t>截图存在</w:t>
            </w:r>
          </w:p>
        </w:tc>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6E72FA7">
            <w:pPr>
              <w:spacing w:after="0" w:line="252" w:lineRule="auto"/>
              <w:ind w:firstLine="0"/>
            </w:pPr>
            <w:r>
              <w:rPr>
                <w:rFonts w:ascii="Prima Serif Std Roman" w:hAnsi="Prima Serif Std Roman" w:eastAsia="Prima Serif Std Roman"/>
                <w:b w:val="0"/>
                <w:sz w:val="17"/>
              </w:rPr>
              <w:t>有截图证据</w:t>
            </w:r>
          </w:p>
        </w:tc>
      </w:tr>
      <w:tr w14:paraId="72F3D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D65913F">
            <w:pPr>
              <w:spacing w:after="0" w:line="252" w:lineRule="auto"/>
              <w:ind w:firstLine="0"/>
            </w:pPr>
            <w:r>
              <w:rPr>
                <w:rFonts w:ascii="Prima Serif Std Roman" w:hAnsi="Prima Serif Std Roman" w:eastAsia="Prima Serif Std Roman"/>
                <w:b w:val="0"/>
                <w:sz w:val="17"/>
              </w:rPr>
              <w:t>提醒页</w:t>
            </w:r>
          </w:p>
        </w:tc>
        <w:tc>
          <w:tcPr>
            <w:tcW w:w="2665"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C3EB471">
            <w:pPr>
              <w:spacing w:after="0" w:line="252" w:lineRule="auto"/>
              <w:ind w:firstLine="0"/>
            </w:pPr>
            <w:r>
              <w:rPr>
                <w:rFonts w:ascii="Saturday Sans Regular" w:hAnsi="Saturday Sans Regular" w:eastAsia="Saturday Sans Regular"/>
                <w:b w:val="0"/>
                <w:color w:val="505050"/>
                <w:sz w:val="17"/>
              </w:rPr>
              <w:t>docs/images/reminders.png</w:t>
            </w:r>
          </w:p>
        </w:tc>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553BA12">
            <w:pPr>
              <w:spacing w:after="0" w:line="252" w:lineRule="auto"/>
              <w:ind w:firstLine="0"/>
            </w:pPr>
            <w:r>
              <w:rPr>
                <w:rFonts w:ascii="Prima Serif Std Roman" w:hAnsi="Prima Serif Std Roman" w:eastAsia="Prima Serif Std Roman"/>
                <w:b w:val="0"/>
                <w:sz w:val="17"/>
              </w:rPr>
              <w:t>截图存在</w:t>
            </w:r>
          </w:p>
        </w:tc>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367E254">
            <w:pPr>
              <w:spacing w:after="0" w:line="252" w:lineRule="auto"/>
              <w:ind w:firstLine="0"/>
            </w:pPr>
            <w:r>
              <w:rPr>
                <w:rFonts w:ascii="Prima Serif Std Roman" w:hAnsi="Prima Serif Std Roman" w:eastAsia="Prima Serif Std Roman"/>
                <w:b w:val="0"/>
                <w:sz w:val="17"/>
              </w:rPr>
              <w:t>有截图证据</w:t>
            </w:r>
          </w:p>
        </w:tc>
      </w:tr>
      <w:tr w14:paraId="3869F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A5FD871">
            <w:pPr>
              <w:spacing w:after="0" w:line="252" w:lineRule="auto"/>
              <w:ind w:firstLine="0"/>
            </w:pPr>
            <w:r>
              <w:rPr>
                <w:rFonts w:ascii="Prima Serif Std Roman" w:hAnsi="Prima Serif Std Roman" w:eastAsia="Prima Serif Std Roman"/>
                <w:b w:val="0"/>
                <w:sz w:val="17"/>
              </w:rPr>
              <w:t>场景页</w:t>
            </w:r>
          </w:p>
        </w:tc>
        <w:tc>
          <w:tcPr>
            <w:tcW w:w="2665"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007F804">
            <w:pPr>
              <w:spacing w:after="0" w:line="252" w:lineRule="auto"/>
              <w:ind w:firstLine="0"/>
            </w:pPr>
            <w:r>
              <w:rPr>
                <w:rFonts w:ascii="Saturday Sans Regular" w:hAnsi="Saturday Sans Regular" w:eastAsia="Saturday Sans Regular"/>
                <w:b w:val="0"/>
                <w:color w:val="505050"/>
                <w:sz w:val="17"/>
              </w:rPr>
              <w:t>docs/images/scenes.png</w:t>
            </w:r>
          </w:p>
        </w:tc>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5F79CDE">
            <w:pPr>
              <w:spacing w:after="0" w:line="252" w:lineRule="auto"/>
              <w:ind w:firstLine="0"/>
            </w:pPr>
            <w:r>
              <w:rPr>
                <w:rFonts w:ascii="Prima Serif Std Roman" w:hAnsi="Prima Serif Std Roman" w:eastAsia="Prima Serif Std Roman"/>
                <w:b w:val="0"/>
                <w:sz w:val="17"/>
              </w:rPr>
              <w:t>截图存在</w:t>
            </w:r>
          </w:p>
        </w:tc>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DDFE9FF">
            <w:pPr>
              <w:spacing w:after="0" w:line="252" w:lineRule="auto"/>
              <w:ind w:firstLine="0"/>
            </w:pPr>
            <w:r>
              <w:rPr>
                <w:rFonts w:ascii="Prima Serif Std Roman" w:hAnsi="Prima Serif Std Roman" w:eastAsia="Prima Serif Std Roman"/>
                <w:b w:val="0"/>
                <w:sz w:val="17"/>
              </w:rPr>
              <w:t>有截图证据</w:t>
            </w:r>
          </w:p>
        </w:tc>
      </w:tr>
    </w:tbl>
    <w:p w14:paraId="58FB5B8D">
      <w:pPr>
        <w:spacing w:after="80"/>
        <w:ind w:firstLine="0"/>
      </w:pPr>
    </w:p>
    <w:p w14:paraId="733E0CFC">
      <w:pPr>
        <w:ind w:firstLine="420"/>
      </w:pPr>
      <w:r>
        <w:rPr>
          <w:rFonts w:ascii="Prima Serif Std Roman" w:hAnsi="Prima Serif Std Roman" w:eastAsia="Prima Serif Std Roman"/>
          <w:b w:val="0"/>
          <w:sz w:val="21"/>
        </w:rPr>
        <w:t>本轮未重新执行浏览器页面手工操作，也未生成新的录屏或手工步骤记录。因此页面截图可作为已有证据引用，但页面 smoke 仍建议补充当前日期的手工验证记录。</w:t>
      </w:r>
    </w:p>
    <w:p w14:paraId="17422C31">
      <w:pPr>
        <w:pStyle w:val="4"/>
        <w:ind w:firstLine="0"/>
      </w:pPr>
      <w:r>
        <w:rPr>
          <w:rFonts w:ascii="Prima Serif Std Roman" w:hAnsi="Prima Serif Std Roman" w:eastAsia="Prima Serif Std Roman"/>
          <w:b/>
          <w:sz w:val="21"/>
        </w:rPr>
        <w:t>9.5 云端 ASR、Mock 与兜底测试结果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6996C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2E5774D5">
            <w:pPr>
              <w:spacing w:after="0" w:line="252" w:lineRule="auto"/>
              <w:ind w:firstLine="0"/>
              <w:jc w:val="center"/>
            </w:pPr>
            <w:r>
              <w:rPr>
                <w:rFonts w:ascii="Prima Serif Std Roman" w:hAnsi="Prima Serif Std Roman" w:eastAsia="Prima Serif Std Roman"/>
                <w:b/>
                <w:sz w:val="15"/>
              </w:rPr>
              <w:t>分类</w:t>
            </w:r>
          </w:p>
        </w:tc>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0FF41F06">
            <w:pPr>
              <w:spacing w:after="0" w:line="252" w:lineRule="auto"/>
              <w:ind w:firstLine="0"/>
              <w:jc w:val="center"/>
            </w:pPr>
            <w:r>
              <w:rPr>
                <w:rFonts w:ascii="Prima Serif Std Roman" w:hAnsi="Prima Serif Std Roman" w:eastAsia="Prima Serif Std Roman"/>
                <w:b/>
                <w:sz w:val="15"/>
              </w:rPr>
              <w:t>执行方式</w:t>
            </w:r>
          </w:p>
        </w:tc>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30DD2D42">
            <w:pPr>
              <w:spacing w:after="0" w:line="252" w:lineRule="auto"/>
              <w:ind w:firstLine="0"/>
              <w:jc w:val="center"/>
            </w:pPr>
            <w:r>
              <w:rPr>
                <w:rFonts w:ascii="Prima Serif Std Roman" w:hAnsi="Prima Serif Std Roman" w:eastAsia="Prima Serif Std Roman"/>
                <w:b/>
                <w:sz w:val="15"/>
              </w:rPr>
              <w:t>证据来源</w:t>
            </w:r>
          </w:p>
        </w:tc>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697FE669">
            <w:pPr>
              <w:spacing w:after="0" w:line="252" w:lineRule="auto"/>
              <w:ind w:firstLine="0"/>
              <w:jc w:val="center"/>
            </w:pPr>
            <w:r>
              <w:rPr>
                <w:rFonts w:ascii="Prima Serif Std Roman" w:hAnsi="Prima Serif Std Roman" w:eastAsia="Prima Serif Std Roman"/>
                <w:b/>
                <w:sz w:val="15"/>
              </w:rPr>
              <w:t>结果摘要</w:t>
            </w:r>
          </w:p>
        </w:tc>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6FB617CA">
            <w:pPr>
              <w:spacing w:after="0" w:line="252" w:lineRule="auto"/>
              <w:ind w:firstLine="0"/>
              <w:jc w:val="center"/>
            </w:pPr>
            <w:r>
              <w:rPr>
                <w:rFonts w:ascii="Prima Serif Std Roman" w:hAnsi="Prima Serif Std Roman" w:eastAsia="Prima Serif Std Roman"/>
                <w:b/>
                <w:sz w:val="15"/>
              </w:rPr>
              <w:t>结论</w:t>
            </w:r>
          </w:p>
        </w:tc>
      </w:tr>
      <w:tr w14:paraId="268A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92BF246">
            <w:pPr>
              <w:spacing w:after="0" w:line="252" w:lineRule="auto"/>
              <w:ind w:firstLine="0"/>
            </w:pPr>
            <w:r>
              <w:rPr>
                <w:rFonts w:ascii="Prima Serif Std Roman" w:hAnsi="Prima Serif Std Roman" w:eastAsia="Prima Serif Std Roman"/>
                <w:b w:val="0"/>
                <w:sz w:val="15"/>
              </w:rPr>
              <w:t>ASR 配置状态</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AD501B8">
            <w:pPr>
              <w:spacing w:after="0" w:line="252" w:lineRule="auto"/>
              <w:ind w:firstLine="0"/>
            </w:pPr>
            <w:r>
              <w:rPr>
                <w:rFonts w:ascii="Prima Serif Std Roman" w:hAnsi="Prima Serif Std Roman" w:eastAsia="Prima Serif Std Roman"/>
                <w:b w:val="0"/>
                <w:sz w:val="15"/>
              </w:rPr>
              <w:t xml:space="preserve">pytest 调 </w:t>
            </w:r>
            <w:r>
              <w:rPr>
                <w:rFonts w:ascii="Saturday Sans Regular" w:hAnsi="Saturday Sans Regular" w:eastAsia="Saturday Sans Regular"/>
                <w:b w:val="0"/>
                <w:color w:val="505050"/>
                <w:sz w:val="15"/>
              </w:rPr>
              <w:t>/api/voice/asr-config</w:t>
            </w:r>
            <w:r>
              <w:rPr>
                <w:rFonts w:ascii="Prima Serif Std Roman" w:hAnsi="Prima Serif Std Roman" w:eastAsia="Prima Serif Std Roman"/>
                <w:b w:val="0"/>
                <w:sz w:val="15"/>
              </w:rPr>
              <w:t xml:space="preserve"> 和 </w:t>
            </w:r>
            <w:r>
              <w:rPr>
                <w:rFonts w:ascii="Saturday Sans Regular" w:hAnsi="Saturday Sans Regular" w:eastAsia="Saturday Sans Regular"/>
                <w:b w:val="0"/>
                <w:color w:val="505050"/>
                <w:sz w:val="15"/>
              </w:rPr>
              <w:t>/api/voice/providers</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E7E88F1">
            <w:pPr>
              <w:spacing w:after="0" w:line="252" w:lineRule="auto"/>
              <w:ind w:firstLine="0"/>
            </w:pPr>
            <w:r>
              <w:rPr>
                <w:rFonts w:ascii="Saturday Sans Regular" w:hAnsi="Saturday Sans Regular" w:eastAsia="Saturday Sans Regular"/>
                <w:b w:val="0"/>
                <w:color w:val="505050"/>
                <w:sz w:val="15"/>
              </w:rPr>
              <w:t>test_voice.py</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3014A16">
            <w:pPr>
              <w:spacing w:after="0" w:line="252" w:lineRule="auto"/>
              <w:ind w:firstLine="0"/>
            </w:pPr>
            <w:r>
              <w:rPr>
                <w:rFonts w:ascii="Prima Serif Std Roman" w:hAnsi="Prima Serif Std Roman" w:eastAsia="Prima Serif Std Roman"/>
                <w:b w:val="0"/>
                <w:sz w:val="15"/>
              </w:rPr>
              <w:t>保存、读取、清除、脱敏和未授权均覆盖</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9B1E2DE">
            <w:pPr>
              <w:spacing w:after="0" w:line="252" w:lineRule="auto"/>
              <w:ind w:firstLine="0"/>
            </w:pPr>
            <w:r>
              <w:rPr>
                <w:rFonts w:ascii="Prima Serif Std Roman" w:hAnsi="Prima Serif Std Roman" w:eastAsia="Prima Serif Std Roman"/>
                <w:b w:val="0"/>
                <w:sz w:val="15"/>
              </w:rPr>
              <w:t>通过</w:t>
            </w:r>
          </w:p>
        </w:tc>
      </w:tr>
      <w:tr w14:paraId="0CB57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406B440">
            <w:pPr>
              <w:spacing w:after="0" w:line="252" w:lineRule="auto"/>
              <w:ind w:firstLine="0"/>
            </w:pPr>
            <w:r>
              <w:rPr>
                <w:rFonts w:ascii="Prima Serif Std Roman" w:hAnsi="Prima Serif Std Roman" w:eastAsia="Prima Serif Std Roman"/>
                <w:b w:val="0"/>
                <w:sz w:val="15"/>
              </w:rPr>
              <w:t>本地 ASR 配置文件</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0759D73">
            <w:pPr>
              <w:spacing w:after="0" w:line="252" w:lineRule="auto"/>
              <w:ind w:firstLine="0"/>
            </w:pPr>
            <w:r>
              <w:rPr>
                <w:rFonts w:ascii="Prima Serif Std Roman" w:hAnsi="Prima Serif Std Roman" w:eastAsia="Prima Serif Std Roman"/>
                <w:b w:val="0"/>
                <w:sz w:val="15"/>
              </w:rPr>
              <w:t>文件状态核验</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666A12F">
            <w:pPr>
              <w:spacing w:after="0" w:line="252" w:lineRule="auto"/>
              <w:ind w:firstLine="0"/>
            </w:pPr>
            <w:r>
              <w:rPr>
                <w:rFonts w:ascii="Saturday Sans Regular" w:hAnsi="Saturday Sans Regular" w:eastAsia="Saturday Sans Regular"/>
                <w:b w:val="0"/>
                <w:color w:val="505050"/>
                <w:sz w:val="15"/>
              </w:rPr>
              <w:t>backend/data/asr_config.json</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44EC3BF">
            <w:pPr>
              <w:spacing w:after="0" w:line="252" w:lineRule="auto"/>
              <w:ind w:firstLine="0"/>
            </w:pPr>
            <w:r>
              <w:rPr>
                <w:rFonts w:ascii="Prima Serif Std Roman" w:hAnsi="Prima Serif Std Roman" w:eastAsia="Prima Serif Std Roman"/>
                <w:b w:val="0"/>
                <w:sz w:val="15"/>
              </w:rPr>
              <w:t>文件存在，报告不展示敏感字段</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AE85E98">
            <w:pPr>
              <w:spacing w:after="0" w:line="252" w:lineRule="auto"/>
              <w:ind w:firstLine="0"/>
            </w:pPr>
            <w:r>
              <w:rPr>
                <w:rFonts w:ascii="Prima Serif Std Roman" w:hAnsi="Prima Serif Std Roman" w:eastAsia="Prima Serif Std Roman"/>
                <w:b w:val="0"/>
                <w:sz w:val="15"/>
              </w:rPr>
              <w:t>仅说明配置状态</w:t>
            </w:r>
          </w:p>
        </w:tc>
      </w:tr>
      <w:tr w14:paraId="43F8F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8773BD7">
            <w:pPr>
              <w:spacing w:after="0" w:line="252" w:lineRule="auto"/>
              <w:ind w:firstLine="0"/>
            </w:pPr>
            <w:r>
              <w:rPr>
                <w:rFonts w:ascii="Prima Serif Std Roman" w:hAnsi="Prima Serif Std Roman" w:eastAsia="Prima Serif Std Roman"/>
                <w:b w:val="0"/>
                <w:sz w:val="15"/>
              </w:rPr>
              <w:t>MockASRProvider 识别</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94CAB18">
            <w:pPr>
              <w:spacing w:after="0" w:line="252" w:lineRule="auto"/>
              <w:ind w:firstLine="0"/>
            </w:pPr>
            <w:r>
              <w:rPr>
                <w:rFonts w:ascii="Prima Serif Std Roman" w:hAnsi="Prima Serif Std Roman" w:eastAsia="Prima Serif Std Roman"/>
                <w:b w:val="0"/>
                <w:sz w:val="15"/>
              </w:rPr>
              <w:t>pytest 和 smoke</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2DAF09D">
            <w:pPr>
              <w:spacing w:after="0" w:line="252" w:lineRule="auto"/>
              <w:ind w:firstLine="0"/>
            </w:pPr>
            <w:r>
              <w:rPr>
                <w:rFonts w:ascii="Saturday Sans Regular" w:hAnsi="Saturday Sans Regular" w:eastAsia="Saturday Sans Regular"/>
                <w:b w:val="0"/>
                <w:color w:val="505050"/>
                <w:sz w:val="15"/>
              </w:rPr>
              <w:t>test_voice.py</w:t>
            </w:r>
            <w:r>
              <w:rPr>
                <w:rFonts w:ascii="Prima Serif Std Roman" w:hAnsi="Prima Serif Std Roman" w:eastAsia="Prima Serif Std Roman"/>
                <w:b w:val="0"/>
                <w:sz w:val="15"/>
              </w:rPr>
              <w:t>、</w:t>
            </w:r>
            <w:r>
              <w:rPr>
                <w:rFonts w:ascii="Saturday Sans Regular" w:hAnsi="Saturday Sans Regular" w:eastAsia="Saturday Sans Regular"/>
                <w:b w:val="0"/>
                <w:color w:val="505050"/>
                <w:sz w:val="15"/>
              </w:rPr>
              <w:t>smoke_test_result.txt</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BAED1CF">
            <w:pPr>
              <w:spacing w:after="0" w:line="252" w:lineRule="auto"/>
              <w:ind w:firstLine="0"/>
            </w:pPr>
            <w:r>
              <w:rPr>
                <w:rFonts w:ascii="Prima Serif Std Roman" w:hAnsi="Prima Serif Std Roman" w:eastAsia="Prima Serif Std Roman"/>
                <w:b w:val="0"/>
                <w:sz w:val="15"/>
              </w:rPr>
              <w:t>Mock 识别和 Mock 语音执行通过</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9C84731">
            <w:pPr>
              <w:spacing w:after="0" w:line="252" w:lineRule="auto"/>
              <w:ind w:firstLine="0"/>
            </w:pPr>
            <w:r>
              <w:rPr>
                <w:rFonts w:ascii="Prima Serif Std Roman" w:hAnsi="Prima Serif Std Roman" w:eastAsia="Prima Serif Std Roman"/>
                <w:b w:val="0"/>
                <w:sz w:val="15"/>
              </w:rPr>
              <w:t>通过，限定为 Mock</w:t>
            </w:r>
          </w:p>
        </w:tc>
      </w:tr>
      <w:tr w14:paraId="4629B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E826DCE">
            <w:pPr>
              <w:spacing w:after="0" w:line="252" w:lineRule="auto"/>
              <w:ind w:firstLine="0"/>
            </w:pPr>
            <w:r>
              <w:rPr>
                <w:rFonts w:ascii="Prima Serif Std Roman" w:hAnsi="Prima Serif Std Roman" w:eastAsia="Prima Serif Std Roman"/>
                <w:b w:val="0"/>
                <w:sz w:val="15"/>
              </w:rPr>
              <w:t>云端未配置和失败 fallback</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BC67E8A">
            <w:pPr>
              <w:spacing w:after="0" w:line="252" w:lineRule="auto"/>
              <w:ind w:firstLine="0"/>
            </w:pPr>
            <w:r>
              <w:rPr>
                <w:rFonts w:ascii="Prima Serif Std Roman" w:hAnsi="Prima Serif Std Roman" w:eastAsia="Prima Serif Std Roman"/>
                <w:b w:val="0"/>
                <w:sz w:val="15"/>
              </w:rPr>
              <w:t>pytest</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A3D4993">
            <w:pPr>
              <w:spacing w:after="0" w:line="252" w:lineRule="auto"/>
              <w:ind w:firstLine="0"/>
            </w:pPr>
            <w:r>
              <w:rPr>
                <w:rFonts w:ascii="Saturday Sans Regular" w:hAnsi="Saturday Sans Regular" w:eastAsia="Saturday Sans Regular"/>
                <w:b w:val="0"/>
                <w:color w:val="505050"/>
                <w:sz w:val="15"/>
              </w:rPr>
              <w:t>test_voice.py</w:t>
            </w:r>
            <w:r>
              <w:rPr>
                <w:rFonts w:ascii="Prima Serif Std Roman" w:hAnsi="Prima Serif Std Roman" w:eastAsia="Prima Serif Std Roman"/>
                <w:b w:val="0"/>
                <w:sz w:val="15"/>
              </w:rPr>
              <w:t>、</w:t>
            </w:r>
            <w:r>
              <w:rPr>
                <w:rFonts w:ascii="Saturday Sans Regular" w:hAnsi="Saturday Sans Regular" w:eastAsia="Saturday Sans Regular"/>
                <w:b w:val="0"/>
                <w:color w:val="505050"/>
                <w:sz w:val="15"/>
              </w:rPr>
              <w:t>test_cloud_asr_provider.py</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81CED83">
            <w:pPr>
              <w:spacing w:after="0" w:line="252" w:lineRule="auto"/>
              <w:ind w:firstLine="0"/>
            </w:pPr>
            <w:r>
              <w:rPr>
                <w:rFonts w:ascii="Prima Serif Std Roman" w:hAnsi="Prima Serif Std Roman" w:eastAsia="Prima Serif Std Roman"/>
                <w:b w:val="0"/>
                <w:sz w:val="15"/>
              </w:rPr>
              <w:t>未配置、超时、认证失败、空文本、非法响应、格式不支持均返回明确错误或 fallback</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EA46BBD">
            <w:pPr>
              <w:spacing w:after="0" w:line="252" w:lineRule="auto"/>
              <w:ind w:firstLine="0"/>
            </w:pPr>
            <w:r>
              <w:rPr>
                <w:rFonts w:ascii="Prima Serif Std Roman" w:hAnsi="Prima Serif Std Roman" w:eastAsia="Prima Serif Std Roman"/>
                <w:b w:val="0"/>
                <w:sz w:val="15"/>
              </w:rPr>
              <w:t>通过</w:t>
            </w:r>
          </w:p>
        </w:tc>
      </w:tr>
      <w:tr w14:paraId="300BA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5B783A6">
            <w:pPr>
              <w:spacing w:after="0" w:line="252" w:lineRule="auto"/>
              <w:ind w:firstLine="0"/>
            </w:pPr>
            <w:r>
              <w:rPr>
                <w:rFonts w:ascii="Prima Serif Std Roman" w:hAnsi="Prima Serif Std Roman" w:eastAsia="Prima Serif Std Roman"/>
                <w:b w:val="0"/>
                <w:sz w:val="15"/>
              </w:rPr>
              <w:t>通用 cloud / Xunfei provider 分支</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1CA701D">
            <w:pPr>
              <w:spacing w:after="0" w:line="252" w:lineRule="auto"/>
              <w:ind w:firstLine="0"/>
            </w:pPr>
            <w:r>
              <w:rPr>
                <w:rFonts w:ascii="Prima Serif Std Roman" w:hAnsi="Prima Serif Std Roman" w:eastAsia="Prima Serif Std Roman"/>
                <w:b w:val="0"/>
                <w:sz w:val="15"/>
              </w:rPr>
              <w:t>pytest monkeypatch FakeClient/FakeWebSocket</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D05E67B">
            <w:pPr>
              <w:spacing w:after="0" w:line="252" w:lineRule="auto"/>
              <w:ind w:firstLine="0"/>
            </w:pPr>
            <w:r>
              <w:rPr>
                <w:rFonts w:ascii="Saturday Sans Regular" w:hAnsi="Saturday Sans Regular" w:eastAsia="Saturday Sans Regular"/>
                <w:b w:val="0"/>
                <w:color w:val="505050"/>
                <w:sz w:val="15"/>
              </w:rPr>
              <w:t>test_cloud_asr_provider.py</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1F9CD3F">
            <w:pPr>
              <w:spacing w:after="0" w:line="252" w:lineRule="auto"/>
              <w:ind w:firstLine="0"/>
            </w:pPr>
            <w:r>
              <w:rPr>
                <w:rFonts w:ascii="Prima Serif Std Roman" w:hAnsi="Prima Serif Std Roman" w:eastAsia="Prima Serif Std Roman"/>
                <w:b w:val="0"/>
                <w:sz w:val="15"/>
              </w:rPr>
              <w:t>请求框架和解析分支通过模拟测试</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49F17FC">
            <w:pPr>
              <w:spacing w:after="0" w:line="252" w:lineRule="auto"/>
              <w:ind w:firstLine="0"/>
            </w:pPr>
            <w:r>
              <w:rPr>
                <w:rFonts w:ascii="Prima Serif Std Roman" w:hAnsi="Prima Serif Std Roman" w:eastAsia="Prima Serif Std Roman"/>
                <w:b w:val="0"/>
                <w:sz w:val="15"/>
              </w:rPr>
              <w:t>通过，非真实外部识别</w:t>
            </w:r>
          </w:p>
        </w:tc>
      </w:tr>
      <w:tr w14:paraId="5FB97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AAD161C">
            <w:pPr>
              <w:spacing w:after="0" w:line="252" w:lineRule="auto"/>
              <w:ind w:firstLine="0"/>
            </w:pPr>
            <w:r>
              <w:rPr>
                <w:rFonts w:ascii="Prima Serif Std Roman" w:hAnsi="Prima Serif Std Roman" w:eastAsia="Prima Serif Std Roman"/>
                <w:b w:val="0"/>
                <w:sz w:val="15"/>
              </w:rPr>
              <w:t>浏览器识别文本路径</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97D7DAC">
            <w:pPr>
              <w:spacing w:after="0" w:line="252" w:lineRule="auto"/>
              <w:ind w:firstLine="0"/>
            </w:pPr>
            <w:r>
              <w:rPr>
                <w:rFonts w:ascii="Prima Serif Std Roman" w:hAnsi="Prima Serif Std Roman" w:eastAsia="Prima Serif Std Roman"/>
                <w:b w:val="0"/>
                <w:sz w:val="15"/>
              </w:rPr>
              <w:t>源码核验和后端文本执行测试</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A32F5A2">
            <w:pPr>
              <w:spacing w:after="0" w:line="252" w:lineRule="auto"/>
              <w:ind w:firstLine="0"/>
            </w:pPr>
            <w:r>
              <w:rPr>
                <w:rFonts w:ascii="Saturday Sans Regular" w:hAnsi="Saturday Sans Regular" w:eastAsia="Saturday Sans Regular"/>
                <w:b w:val="0"/>
                <w:color w:val="505050"/>
                <w:sz w:val="15"/>
              </w:rPr>
              <w:t>VoiceControlView.vue</w:t>
            </w:r>
            <w:r>
              <w:rPr>
                <w:rFonts w:ascii="Prima Serif Std Roman" w:hAnsi="Prima Serif Std Roman" w:eastAsia="Prima Serif Std Roman"/>
                <w:b w:val="0"/>
                <w:sz w:val="15"/>
              </w:rPr>
              <w:t>、</w:t>
            </w:r>
            <w:r>
              <w:rPr>
                <w:rFonts w:ascii="Saturday Sans Regular" w:hAnsi="Saturday Sans Regular" w:eastAsia="Saturday Sans Regular"/>
                <w:b w:val="0"/>
                <w:color w:val="505050"/>
                <w:sz w:val="15"/>
              </w:rPr>
              <w:t>test_command_execute.py</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790148E">
            <w:pPr>
              <w:spacing w:after="0" w:line="252" w:lineRule="auto"/>
              <w:ind w:firstLine="0"/>
            </w:pPr>
            <w:r>
              <w:rPr>
                <w:rFonts w:ascii="Prima Serif Std Roman" w:hAnsi="Prima Serif Std Roman" w:eastAsia="Prima Serif Std Roman"/>
                <w:b w:val="0"/>
                <w:sz w:val="15"/>
              </w:rPr>
              <w:t xml:space="preserve">前端会把识别文本提交到 </w:t>
            </w:r>
            <w:r>
              <w:rPr>
                <w:rFonts w:ascii="Saturday Sans Regular" w:hAnsi="Saturday Sans Regular" w:eastAsia="Saturday Sans Regular"/>
                <w:b w:val="0"/>
                <w:color w:val="505050"/>
                <w:sz w:val="15"/>
              </w:rPr>
              <w:t>/api/commands/execute</w:t>
            </w:r>
            <w:r>
              <w:rPr>
                <w:rFonts w:ascii="Prima Serif Std Roman" w:hAnsi="Prima Serif Std Roman" w:eastAsia="Prima Serif Std Roman"/>
                <w:b w:val="0"/>
                <w:sz w:val="15"/>
              </w:rPr>
              <w:t>；实际浏览器识别事件未执行</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D4BFB74">
            <w:pPr>
              <w:spacing w:after="0" w:line="252" w:lineRule="auto"/>
              <w:ind w:firstLine="0"/>
            </w:pPr>
            <w:r>
              <w:rPr>
                <w:rFonts w:ascii="Prima Serif Std Roman" w:hAnsi="Prima Serif Std Roman" w:eastAsia="Prima Serif Std Roman"/>
                <w:b w:val="0"/>
                <w:sz w:val="15"/>
              </w:rPr>
              <w:t>待补充验证</w:t>
            </w:r>
          </w:p>
        </w:tc>
      </w:tr>
      <w:tr w14:paraId="52445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A47F03E">
            <w:pPr>
              <w:spacing w:after="0" w:line="252" w:lineRule="auto"/>
              <w:ind w:firstLine="0"/>
            </w:pPr>
            <w:r>
              <w:rPr>
                <w:rFonts w:ascii="Prima Serif Std Roman" w:hAnsi="Prima Serif Std Roman" w:eastAsia="Prima Serif Std Roman"/>
                <w:b w:val="0"/>
                <w:sz w:val="15"/>
              </w:rPr>
              <w:t>手工文本输入兜底</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F5CB7C6">
            <w:pPr>
              <w:spacing w:after="0" w:line="252" w:lineRule="auto"/>
              <w:ind w:firstLine="0"/>
            </w:pPr>
            <w:r>
              <w:rPr>
                <w:rFonts w:ascii="Prima Serif Std Roman" w:hAnsi="Prima Serif Std Roman" w:eastAsia="Prima Serif Std Roman"/>
                <w:b w:val="0"/>
                <w:sz w:val="15"/>
              </w:rPr>
              <w:t>后端执行测试和前端源码</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AFE9A20">
            <w:pPr>
              <w:spacing w:after="0" w:line="252" w:lineRule="auto"/>
              <w:ind w:firstLine="0"/>
            </w:pPr>
            <w:r>
              <w:rPr>
                <w:rFonts w:ascii="Saturday Sans Regular" w:hAnsi="Saturday Sans Regular" w:eastAsia="Saturday Sans Regular"/>
                <w:b w:val="0"/>
                <w:color w:val="505050"/>
                <w:sz w:val="15"/>
              </w:rPr>
              <w:t>test_command_execute.py</w:t>
            </w:r>
            <w:r>
              <w:rPr>
                <w:rFonts w:ascii="Prima Serif Std Roman" w:hAnsi="Prima Serif Std Roman" w:eastAsia="Prima Serif Std Roman"/>
                <w:b w:val="0"/>
                <w:sz w:val="15"/>
              </w:rPr>
              <w:t>、</w:t>
            </w:r>
            <w:r>
              <w:rPr>
                <w:rFonts w:ascii="Saturday Sans Regular" w:hAnsi="Saturday Sans Regular" w:eastAsia="Saturday Sans Regular"/>
                <w:b w:val="0"/>
                <w:color w:val="505050"/>
                <w:sz w:val="15"/>
              </w:rPr>
              <w:t>VoiceControlView.vue</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4E3FA2D">
            <w:pPr>
              <w:spacing w:after="0" w:line="252" w:lineRule="auto"/>
              <w:ind w:firstLine="0"/>
            </w:pPr>
            <w:r>
              <w:rPr>
                <w:rFonts w:ascii="Prima Serif Std Roman" w:hAnsi="Prima Serif Std Roman" w:eastAsia="Prima Serif Std Roman"/>
                <w:b w:val="0"/>
                <w:sz w:val="15"/>
              </w:rPr>
              <w:t xml:space="preserve">文本输入进入 </w:t>
            </w:r>
            <w:r>
              <w:rPr>
                <w:rFonts w:ascii="Saturday Sans Regular" w:hAnsi="Saturday Sans Regular" w:eastAsia="Saturday Sans Regular"/>
                <w:b w:val="0"/>
                <w:color w:val="505050"/>
                <w:sz w:val="15"/>
              </w:rPr>
              <w:t>/api/commands/execute</w:t>
            </w:r>
            <w:r>
              <w:rPr>
                <w:rFonts w:ascii="Prima Serif Std Roman" w:hAnsi="Prima Serif Std Roman" w:eastAsia="Prima Serif Std Roman"/>
                <w:b w:val="0"/>
                <w:sz w:val="15"/>
              </w:rPr>
              <w:t>，后端链路通过</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1F07662">
            <w:pPr>
              <w:spacing w:after="0" w:line="252" w:lineRule="auto"/>
              <w:ind w:firstLine="0"/>
            </w:pPr>
            <w:r>
              <w:rPr>
                <w:rFonts w:ascii="Prima Serif Std Roman" w:hAnsi="Prima Serif Std Roman" w:eastAsia="Prima Serif Std Roman"/>
                <w:b w:val="0"/>
                <w:sz w:val="15"/>
              </w:rPr>
              <w:t>通过</w:t>
            </w:r>
          </w:p>
        </w:tc>
      </w:tr>
      <w:tr w14:paraId="50134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F28D952">
            <w:pPr>
              <w:spacing w:after="0" w:line="252" w:lineRule="auto"/>
              <w:ind w:firstLine="0"/>
            </w:pPr>
            <w:r>
              <w:rPr>
                <w:rFonts w:ascii="Prima Serif Std Roman" w:hAnsi="Prima Serif Std Roman" w:eastAsia="Prima Serif Std Roman"/>
                <w:b w:val="0"/>
                <w:sz w:val="15"/>
              </w:rPr>
              <w:t>真实云端 ASR 成功识别</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5136230">
            <w:pPr>
              <w:spacing w:after="0" w:line="252" w:lineRule="auto"/>
              <w:ind w:firstLine="0"/>
            </w:pPr>
            <w:r>
              <w:rPr>
                <w:rFonts w:ascii="Prima Serif Std Roman" w:hAnsi="Prima Serif Std Roman" w:eastAsia="Prima Serif Std Roman"/>
                <w:b w:val="0"/>
                <w:sz w:val="15"/>
              </w:rPr>
              <w:t>未执行</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E8B0FCE">
            <w:pPr>
              <w:spacing w:after="0" w:line="252" w:lineRule="auto"/>
              <w:ind w:firstLine="0"/>
            </w:pPr>
            <w:r>
              <w:rPr>
                <w:rFonts w:ascii="Prima Serif Std Roman" w:hAnsi="Prima Serif Std Roman" w:eastAsia="Prima Serif Std Roman"/>
                <w:b w:val="0"/>
                <w:sz w:val="15"/>
              </w:rPr>
              <w:t>当前证据未提供</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00A37B6">
            <w:pPr>
              <w:spacing w:after="0" w:line="252" w:lineRule="auto"/>
              <w:ind w:firstLine="0"/>
            </w:pPr>
            <w:r>
              <w:rPr>
                <w:rFonts w:ascii="Prima Serif Std Roman" w:hAnsi="Prima Serif Std Roman" w:eastAsia="Prima Serif Std Roman"/>
                <w:b w:val="0"/>
                <w:sz w:val="15"/>
              </w:rPr>
              <w:t>无真实外部 ASR 成功识别日志、录音或返回结果</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0A713E1">
            <w:pPr>
              <w:spacing w:after="0" w:line="252" w:lineRule="auto"/>
              <w:ind w:firstLine="0"/>
            </w:pPr>
            <w:r>
              <w:rPr>
                <w:rFonts w:ascii="Prima Serif Std Roman" w:hAnsi="Prima Serif Std Roman" w:eastAsia="Prima Serif Std Roman"/>
                <w:b w:val="0"/>
                <w:sz w:val="15"/>
              </w:rPr>
              <w:t>未执行</w:t>
            </w:r>
          </w:p>
        </w:tc>
      </w:tr>
    </w:tbl>
    <w:p w14:paraId="612B8DAF">
      <w:pPr>
        <w:spacing w:after="80"/>
        <w:ind w:firstLine="0"/>
      </w:pPr>
    </w:p>
    <w:p w14:paraId="557F7B3A">
      <w:pPr>
        <w:pStyle w:val="4"/>
        <w:ind w:firstLine="0"/>
      </w:pPr>
      <w:r>
        <w:rPr>
          <w:rFonts w:ascii="Prima Serif Std Roman" w:hAnsi="Prima Serif Std Roman" w:eastAsia="Prima Serif Std Roman"/>
          <w:b/>
          <w:sz w:val="21"/>
        </w:rPr>
        <w:t>9.6 未执行测试项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14:paraId="7C1F1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3BFE0DF2">
            <w:pPr>
              <w:spacing w:after="0" w:line="252" w:lineRule="auto"/>
              <w:ind w:firstLine="0"/>
              <w:jc w:val="center"/>
            </w:pPr>
            <w:r>
              <w:rPr>
                <w:rFonts w:ascii="Prima Serif Std Roman" w:hAnsi="Prima Serif Std Roman" w:eastAsia="Prima Serif Std Roman"/>
                <w:b/>
                <w:sz w:val="17"/>
              </w:rPr>
              <w:t>未执行项</w:t>
            </w:r>
          </w:p>
        </w:tc>
        <w:tc>
          <w:tcPr>
            <w:tcW w:w="36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3D76DD01">
            <w:pPr>
              <w:spacing w:after="0" w:line="252" w:lineRule="auto"/>
              <w:ind w:firstLine="0"/>
              <w:jc w:val="center"/>
            </w:pPr>
            <w:r>
              <w:rPr>
                <w:rFonts w:ascii="Prima Serif Std Roman" w:hAnsi="Prima Serif Std Roman" w:eastAsia="Prima Serif Std Roman"/>
                <w:b/>
                <w:sz w:val="17"/>
              </w:rPr>
              <w:t>影响范围</w:t>
            </w:r>
          </w:p>
        </w:tc>
        <w:tc>
          <w:tcPr>
            <w:tcW w:w="36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25EB60E4">
            <w:pPr>
              <w:spacing w:after="0" w:line="252" w:lineRule="auto"/>
              <w:ind w:firstLine="0"/>
              <w:jc w:val="center"/>
            </w:pPr>
            <w:r>
              <w:rPr>
                <w:rFonts w:ascii="Prima Serif Std Roman" w:hAnsi="Prima Serif Std Roman" w:eastAsia="Prima Serif Std Roman"/>
                <w:b/>
                <w:sz w:val="17"/>
              </w:rPr>
              <w:t>后续建议</w:t>
            </w:r>
          </w:p>
        </w:tc>
      </w:tr>
      <w:tr w14:paraId="3933D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D78D1B5">
            <w:pPr>
              <w:spacing w:after="0" w:line="252" w:lineRule="auto"/>
              <w:ind w:firstLine="0"/>
            </w:pPr>
            <w:r>
              <w:rPr>
                <w:rFonts w:ascii="Prima Serif Std Roman" w:hAnsi="Prima Serif Std Roman" w:eastAsia="Prima Serif Std Roman"/>
                <w:b w:val="0"/>
                <w:sz w:val="17"/>
              </w:rPr>
              <w:t>压力测试、高并发测试</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A7A3DD6">
            <w:pPr>
              <w:spacing w:after="0" w:line="252" w:lineRule="auto"/>
              <w:ind w:firstLine="0"/>
            </w:pPr>
            <w:r>
              <w:rPr>
                <w:rFonts w:ascii="Prima Serif Std Roman" w:hAnsi="Prima Serif Std Roman" w:eastAsia="Prima Serif Std Roman"/>
                <w:b w:val="0"/>
                <w:sz w:val="17"/>
              </w:rPr>
              <w:t>不能声明性能峰值或并发能力</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4874F32">
            <w:pPr>
              <w:spacing w:after="0" w:line="252" w:lineRule="auto"/>
              <w:ind w:firstLine="0"/>
            </w:pPr>
            <w:r>
              <w:rPr>
                <w:rFonts w:ascii="Prima Serif Std Roman" w:hAnsi="Prima Serif Std Roman" w:eastAsia="Prima Serif Std Roman"/>
                <w:b w:val="0"/>
                <w:sz w:val="17"/>
              </w:rPr>
              <w:t>增加接口基准和并发压测</w:t>
            </w:r>
          </w:p>
        </w:tc>
      </w:tr>
      <w:tr w14:paraId="1232E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74A560F">
            <w:pPr>
              <w:spacing w:after="0" w:line="252" w:lineRule="auto"/>
              <w:ind w:firstLine="0"/>
            </w:pPr>
            <w:r>
              <w:rPr>
                <w:rFonts w:ascii="Prima Serif Std Roman" w:hAnsi="Prima Serif Std Roman" w:eastAsia="Prima Serif Std Roman"/>
                <w:b w:val="0"/>
                <w:sz w:val="17"/>
              </w:rPr>
              <w:t>安全渗透、SQL 注入、XSS 专项</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C133337">
            <w:pPr>
              <w:spacing w:after="0" w:line="252" w:lineRule="auto"/>
              <w:ind w:firstLine="0"/>
            </w:pPr>
            <w:r>
              <w:rPr>
                <w:rFonts w:ascii="Prima Serif Std Roman" w:hAnsi="Prima Serif Std Roman" w:eastAsia="Prima Serif Std Roman"/>
                <w:b w:val="0"/>
                <w:sz w:val="17"/>
              </w:rPr>
              <w:t>不能声明攻击防护等级</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F09E12F">
            <w:pPr>
              <w:spacing w:after="0" w:line="252" w:lineRule="auto"/>
              <w:ind w:firstLine="0"/>
            </w:pPr>
            <w:r>
              <w:rPr>
                <w:rFonts w:ascii="Prima Serif Std Roman" w:hAnsi="Prima Serif Std Roman" w:eastAsia="Prima Serif Std Roman"/>
                <w:b w:val="0"/>
                <w:sz w:val="17"/>
              </w:rPr>
              <w:t>增加安全专项和前端输入输出安全检查</w:t>
            </w:r>
          </w:p>
        </w:tc>
      </w:tr>
      <w:tr w14:paraId="6BA9E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F5F5ACB">
            <w:pPr>
              <w:spacing w:after="0" w:line="252" w:lineRule="auto"/>
              <w:ind w:firstLine="0"/>
            </w:pPr>
            <w:r>
              <w:rPr>
                <w:rFonts w:ascii="Prima Serif Std Roman" w:hAnsi="Prima Serif Std Roman" w:eastAsia="Prima Serif Std Roman"/>
                <w:b w:val="0"/>
                <w:sz w:val="17"/>
              </w:rPr>
              <w:t>多浏览器兼容性矩阵</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6B3F3DE">
            <w:pPr>
              <w:spacing w:after="0" w:line="252" w:lineRule="auto"/>
              <w:ind w:firstLine="0"/>
            </w:pPr>
            <w:r>
              <w:rPr>
                <w:rFonts w:ascii="Prima Serif Std Roman" w:hAnsi="Prima Serif Std Roman" w:eastAsia="Prima Serif Std Roman"/>
                <w:b w:val="0"/>
                <w:sz w:val="17"/>
              </w:rPr>
              <w:t>不能声明所有主流浏览器兼容</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A1F5C4C">
            <w:pPr>
              <w:spacing w:after="0" w:line="252" w:lineRule="auto"/>
              <w:ind w:firstLine="0"/>
            </w:pPr>
            <w:r>
              <w:rPr>
                <w:rFonts w:ascii="Prima Serif Std Roman" w:hAnsi="Prima Serif Std Roman" w:eastAsia="Prima Serif Std Roman"/>
                <w:b w:val="0"/>
                <w:sz w:val="17"/>
              </w:rPr>
              <w:t>至少补充 Chrome、Edge、Firefox 的页面和 Web Speech 检查</w:t>
            </w:r>
          </w:p>
        </w:tc>
      </w:tr>
      <w:tr w14:paraId="0AAAE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EC56B21">
            <w:pPr>
              <w:spacing w:after="0" w:line="252" w:lineRule="auto"/>
              <w:ind w:firstLine="0"/>
            </w:pPr>
            <w:r>
              <w:rPr>
                <w:rFonts w:ascii="Prima Serif Std Roman" w:hAnsi="Prima Serif Std Roman" w:eastAsia="Prima Serif Std Roman"/>
                <w:b w:val="0"/>
                <w:sz w:val="17"/>
              </w:rPr>
              <w:t>移动端专项适配</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25D41EE">
            <w:pPr>
              <w:spacing w:after="0" w:line="252" w:lineRule="auto"/>
              <w:ind w:firstLine="0"/>
            </w:pPr>
            <w:r>
              <w:rPr>
                <w:rFonts w:ascii="Prima Serif Std Roman" w:hAnsi="Prima Serif Std Roman" w:eastAsia="Prima Serif Std Roman"/>
                <w:b w:val="0"/>
                <w:sz w:val="17"/>
              </w:rPr>
              <w:t>不能声明移动端体验达标</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FBC0887">
            <w:pPr>
              <w:spacing w:after="0" w:line="252" w:lineRule="auto"/>
              <w:ind w:firstLine="0"/>
            </w:pPr>
            <w:r>
              <w:rPr>
                <w:rFonts w:ascii="Prima Serif Std Roman" w:hAnsi="Prima Serif Std Roman" w:eastAsia="Prima Serif Std Roman"/>
                <w:b w:val="0"/>
                <w:sz w:val="17"/>
              </w:rPr>
              <w:t>增加移动视口截图和交互检查</w:t>
            </w:r>
          </w:p>
        </w:tc>
      </w:tr>
      <w:tr w14:paraId="2187C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F7F2239">
            <w:pPr>
              <w:spacing w:after="0" w:line="252" w:lineRule="auto"/>
              <w:ind w:firstLine="0"/>
            </w:pPr>
            <w:r>
              <w:rPr>
                <w:rFonts w:ascii="Prima Serif Std Roman" w:hAnsi="Prima Serif Std Roman" w:eastAsia="Prima Serif Std Roman"/>
                <w:b w:val="0"/>
                <w:sz w:val="17"/>
              </w:rPr>
              <w:t>真实硬件控制</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D49AF7D">
            <w:pPr>
              <w:spacing w:after="0" w:line="252" w:lineRule="auto"/>
              <w:ind w:firstLine="0"/>
            </w:pPr>
            <w:r>
              <w:rPr>
                <w:rFonts w:ascii="Prima Serif Std Roman" w:hAnsi="Prima Serif Std Roman" w:eastAsia="Prima Serif Std Roman"/>
                <w:b w:val="0"/>
                <w:sz w:val="17"/>
              </w:rPr>
              <w:t>不能声明真实设备控制能力</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AA26F34">
            <w:pPr>
              <w:spacing w:after="0" w:line="252" w:lineRule="auto"/>
              <w:ind w:firstLine="0"/>
            </w:pPr>
            <w:r>
              <w:rPr>
                <w:rFonts w:ascii="Prima Serif Std Roman" w:hAnsi="Prima Serif Std Roman" w:eastAsia="Prima Serif Std Roman"/>
                <w:b w:val="0"/>
                <w:sz w:val="17"/>
              </w:rPr>
              <w:t>如接入硬件，补充协议、离线和失败重试测试</w:t>
            </w:r>
          </w:p>
        </w:tc>
      </w:tr>
      <w:tr w14:paraId="4A260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D9E7C43">
            <w:pPr>
              <w:spacing w:after="0" w:line="252" w:lineRule="auto"/>
              <w:ind w:firstLine="0"/>
            </w:pPr>
            <w:r>
              <w:rPr>
                <w:rFonts w:ascii="Prima Serif Std Roman" w:hAnsi="Prima Serif Std Roman" w:eastAsia="Prima Serif Std Roman"/>
                <w:b w:val="0"/>
                <w:sz w:val="17"/>
              </w:rPr>
              <w:t>生产环境部署</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A570136">
            <w:pPr>
              <w:spacing w:after="0" w:line="252" w:lineRule="auto"/>
              <w:ind w:firstLine="0"/>
            </w:pPr>
            <w:r>
              <w:rPr>
                <w:rFonts w:ascii="Prima Serif Std Roman" w:hAnsi="Prima Serif Std Roman" w:eastAsia="Prima Serif Std Roman"/>
                <w:b w:val="0"/>
                <w:sz w:val="17"/>
              </w:rPr>
              <w:t>不能声明生产部署稳定</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9FB68F0">
            <w:pPr>
              <w:spacing w:after="0" w:line="252" w:lineRule="auto"/>
              <w:ind w:firstLine="0"/>
            </w:pPr>
            <w:r>
              <w:rPr>
                <w:rFonts w:ascii="Prima Serif Std Roman" w:hAnsi="Prima Serif Std Roman" w:eastAsia="Prima Serif Std Roman"/>
                <w:b w:val="0"/>
                <w:sz w:val="17"/>
              </w:rPr>
              <w:t>增加部署脚本、CORS、密钥和运行监控验证</w:t>
            </w:r>
          </w:p>
        </w:tc>
      </w:tr>
      <w:tr w14:paraId="48FDA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898B1A5">
            <w:pPr>
              <w:spacing w:after="0" w:line="252" w:lineRule="auto"/>
              <w:ind w:firstLine="0"/>
            </w:pPr>
            <w:r>
              <w:rPr>
                <w:rFonts w:ascii="Prima Serif Std Roman" w:hAnsi="Prima Serif Std Roman" w:eastAsia="Prima Serif Std Roman"/>
                <w:b w:val="0"/>
                <w:sz w:val="17"/>
              </w:rPr>
              <w:t>后台提醒推送</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24D09F6">
            <w:pPr>
              <w:spacing w:after="0" w:line="252" w:lineRule="auto"/>
              <w:ind w:firstLine="0"/>
            </w:pPr>
            <w:r>
              <w:rPr>
                <w:rFonts w:ascii="Prima Serif Std Roman" w:hAnsi="Prima Serif Std Roman" w:eastAsia="Prima Serif Std Roman"/>
                <w:b w:val="0"/>
                <w:sz w:val="17"/>
              </w:rPr>
              <w:t>不能声明到点通知</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86E58B2">
            <w:pPr>
              <w:spacing w:after="0" w:line="252" w:lineRule="auto"/>
              <w:ind w:firstLine="0"/>
            </w:pPr>
            <w:r>
              <w:rPr>
                <w:rFonts w:ascii="Prima Serif Std Roman" w:hAnsi="Prima Serif Std Roman" w:eastAsia="Prima Serif Std Roman"/>
                <w:b w:val="0"/>
                <w:sz w:val="17"/>
              </w:rPr>
              <w:t>如增加后台任务，补充调度和推送测试</w:t>
            </w:r>
          </w:p>
        </w:tc>
      </w:tr>
      <w:tr w14:paraId="41A80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AA75F31">
            <w:pPr>
              <w:spacing w:after="0" w:line="252" w:lineRule="auto"/>
              <w:ind w:firstLine="0"/>
            </w:pPr>
            <w:r>
              <w:rPr>
                <w:rFonts w:ascii="Prima Serif Std Roman" w:hAnsi="Prima Serif Std Roman" w:eastAsia="Prima Serif Std Roman"/>
                <w:b w:val="0"/>
                <w:sz w:val="17"/>
              </w:rPr>
              <w:t>真实云端 ASR 质量</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17A8603">
            <w:pPr>
              <w:spacing w:after="0" w:line="252" w:lineRule="auto"/>
              <w:ind w:firstLine="0"/>
            </w:pPr>
            <w:r>
              <w:rPr>
                <w:rFonts w:ascii="Prima Serif Std Roman" w:hAnsi="Prima Serif Std Roman" w:eastAsia="Prima Serif Std Roman"/>
                <w:b w:val="0"/>
                <w:sz w:val="17"/>
              </w:rPr>
              <w:t>不能声明真实识别准确率</w:t>
            </w:r>
          </w:p>
        </w:tc>
        <w:tc>
          <w:tcPr>
            <w:tcW w:w="36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6B88A05">
            <w:pPr>
              <w:spacing w:after="0" w:line="252" w:lineRule="auto"/>
              <w:ind w:firstLine="0"/>
            </w:pPr>
            <w:r>
              <w:rPr>
                <w:rFonts w:ascii="Prima Serif Std Roman" w:hAnsi="Prima Serif Std Roman" w:eastAsia="Prima Serif Std Roman"/>
                <w:b w:val="0"/>
                <w:sz w:val="17"/>
              </w:rPr>
              <w:t>用真实密钥、真实音频和失败日志补充联调</w:t>
            </w:r>
          </w:p>
        </w:tc>
      </w:tr>
      <w:tr w14:paraId="7F8A8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10648C6">
            <w:pPr>
              <w:spacing w:after="0" w:line="252" w:lineRule="auto"/>
              <w:ind w:firstLine="0"/>
            </w:pPr>
            <w:r>
              <w:rPr>
                <w:rFonts w:ascii="Prima Serif Std Roman" w:hAnsi="Prima Serif Std Roman" w:eastAsia="Prima Serif Std Roman"/>
                <w:b w:val="0"/>
                <w:sz w:val="17"/>
              </w:rPr>
              <w:t>长期稳定性</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EBEEAD6">
            <w:pPr>
              <w:spacing w:after="0" w:line="252" w:lineRule="auto"/>
              <w:ind w:firstLine="0"/>
            </w:pPr>
            <w:r>
              <w:rPr>
                <w:rFonts w:ascii="Prima Serif Std Roman" w:hAnsi="Prima Serif Std Roman" w:eastAsia="Prima Serif Std Roman"/>
                <w:b w:val="0"/>
                <w:sz w:val="17"/>
              </w:rPr>
              <w:t>不能声明 7x24 可靠性</w:t>
            </w:r>
          </w:p>
        </w:tc>
        <w:tc>
          <w:tcPr>
            <w:tcW w:w="36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230A68F">
            <w:pPr>
              <w:spacing w:after="0" w:line="252" w:lineRule="auto"/>
              <w:ind w:firstLine="0"/>
            </w:pPr>
            <w:r>
              <w:rPr>
                <w:rFonts w:ascii="Prima Serif Std Roman" w:hAnsi="Prima Serif Std Roman" w:eastAsia="Prima Serif Std Roman"/>
                <w:b w:val="0"/>
                <w:sz w:val="17"/>
              </w:rPr>
              <w:t>增加长期运行和资源泄漏观察</w:t>
            </w:r>
          </w:p>
        </w:tc>
      </w:tr>
    </w:tbl>
    <w:p w14:paraId="2F89B223">
      <w:pPr>
        <w:spacing w:after="80"/>
        <w:ind w:firstLine="0"/>
      </w:pPr>
    </w:p>
    <w:p w14:paraId="638D2A24">
      <w:pPr>
        <w:pStyle w:val="3"/>
        <w:pBdr>
          <w:bottom w:val="single" w:color="D9EAF7" w:sz="6" w:space="1"/>
        </w:pBdr>
        <w:ind w:firstLine="0"/>
      </w:pPr>
      <w:r>
        <w:rPr>
          <w:rFonts w:ascii="Prima Serif Std Roman" w:hAnsi="Prima Serif Std Roman" w:eastAsia="Prima Serif Std Roman"/>
          <w:b/>
          <w:sz w:val="21"/>
        </w:rPr>
        <w:t>10 缺陷与限制</w:t>
      </w:r>
    </w:p>
    <w:p w14:paraId="55619D43">
      <w:pPr>
        <w:pStyle w:val="4"/>
        <w:ind w:firstLine="0"/>
      </w:pPr>
      <w:r>
        <w:rPr>
          <w:rFonts w:ascii="Prima Serif Std Roman" w:hAnsi="Prima Serif Std Roman" w:eastAsia="Prima Serif Std Roman"/>
          <w:b/>
          <w:sz w:val="21"/>
        </w:rPr>
        <w:t>10.1 已发现缺陷</w:t>
      </w:r>
    </w:p>
    <w:p w14:paraId="5CFB806A">
      <w:pPr>
        <w:ind w:firstLine="420"/>
      </w:pPr>
      <w:r>
        <w:rPr>
          <w:rFonts w:ascii="Prima Serif Std Roman" w:hAnsi="Prima Serif Std Roman" w:eastAsia="Prima Serif Std Roman"/>
          <w:b w:val="0"/>
          <w:sz w:val="21"/>
        </w:rPr>
        <w:t>本轮未发现导致后端 pytest、smoke test 或前端构建失败的业务缺陷。</w:t>
      </w:r>
    </w:p>
    <w:p w14:paraId="61B2F682">
      <w:pPr>
        <w:sectPr>
          <w:headerReference r:id="rId11" w:type="default"/>
          <w:footerReference r:id="rId12" w:type="default"/>
          <w:pgSz w:w="11906" w:h="16838"/>
          <w:pgMar w:top="1134" w:right="1020" w:bottom="1020" w:left="1020" w:header="720" w:footer="720" w:gutter="0"/>
          <w:cols w:space="720" w:num="1"/>
          <w:docGrid w:linePitch="360" w:charSpace="0"/>
        </w:sectPr>
      </w:pPr>
    </w:p>
    <w:p w14:paraId="56E92089">
      <w:pPr>
        <w:pStyle w:val="4"/>
        <w:ind w:firstLine="0"/>
      </w:pPr>
      <w:r>
        <w:rPr>
          <w:rFonts w:ascii="Prima Serif Std Roman" w:hAnsi="Prima Serif Std Roman" w:eastAsia="Prima Serif Std Roman"/>
          <w:b/>
          <w:sz w:val="21"/>
        </w:rPr>
        <w:t>10.2 环境限制、警告与当前处理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3"/>
        <w:gridCol w:w="1963"/>
        <w:gridCol w:w="1963"/>
        <w:gridCol w:w="1963"/>
        <w:gridCol w:w="1963"/>
        <w:gridCol w:w="1963"/>
        <w:gridCol w:w="1963"/>
        <w:gridCol w:w="1963"/>
      </w:tblGrid>
      <w:tr w14:paraId="56709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2D768894">
            <w:pPr>
              <w:spacing w:after="0" w:line="252" w:lineRule="auto"/>
              <w:ind w:firstLine="0"/>
              <w:jc w:val="center"/>
            </w:pPr>
            <w:r>
              <w:rPr>
                <w:rFonts w:ascii="Prima Serif Std Roman" w:hAnsi="Prima Serif Std Roman" w:eastAsia="Prima Serif Std Roman"/>
                <w:b/>
                <w:sz w:val="13"/>
              </w:rPr>
              <w:t>编号</w:t>
            </w:r>
          </w:p>
        </w:tc>
        <w:tc>
          <w:tcPr>
            <w:tcW w:w="19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671D1782">
            <w:pPr>
              <w:spacing w:after="0" w:line="252" w:lineRule="auto"/>
              <w:ind w:firstLine="0"/>
              <w:jc w:val="center"/>
            </w:pPr>
            <w:r>
              <w:rPr>
                <w:rFonts w:ascii="Prima Serif Std Roman" w:hAnsi="Prima Serif Std Roman" w:eastAsia="Prima Serif Std Roman"/>
                <w:b/>
                <w:sz w:val="13"/>
              </w:rPr>
              <w:t>类型</w:t>
            </w:r>
          </w:p>
        </w:tc>
        <w:tc>
          <w:tcPr>
            <w:tcW w:w="19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1164502D">
            <w:pPr>
              <w:spacing w:after="0" w:line="252" w:lineRule="auto"/>
              <w:ind w:firstLine="0"/>
              <w:jc w:val="center"/>
            </w:pPr>
            <w:r>
              <w:rPr>
                <w:rFonts w:ascii="Prima Serif Std Roman" w:hAnsi="Prima Serif Std Roman" w:eastAsia="Prima Serif Std Roman"/>
                <w:b/>
                <w:sz w:val="13"/>
              </w:rPr>
              <w:t>问题或限制</w:t>
            </w:r>
          </w:p>
        </w:tc>
        <w:tc>
          <w:tcPr>
            <w:tcW w:w="19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0D713CFB">
            <w:pPr>
              <w:spacing w:after="0" w:line="252" w:lineRule="auto"/>
              <w:ind w:firstLine="0"/>
              <w:jc w:val="center"/>
            </w:pPr>
            <w:r>
              <w:rPr>
                <w:rFonts w:ascii="Prima Serif Std Roman" w:hAnsi="Prima Serif Std Roman" w:eastAsia="Prima Serif Std Roman"/>
                <w:b/>
                <w:sz w:val="13"/>
              </w:rPr>
              <w:t>证据来源</w:t>
            </w:r>
          </w:p>
        </w:tc>
        <w:tc>
          <w:tcPr>
            <w:tcW w:w="19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163C372E">
            <w:pPr>
              <w:spacing w:after="0" w:line="252" w:lineRule="auto"/>
              <w:ind w:firstLine="0"/>
              <w:jc w:val="center"/>
            </w:pPr>
            <w:r>
              <w:rPr>
                <w:rFonts w:ascii="Prima Serif Std Roman" w:hAnsi="Prima Serif Std Roman" w:eastAsia="Prima Serif Std Roman"/>
                <w:b/>
                <w:sz w:val="13"/>
              </w:rPr>
              <w:t>影响范围</w:t>
            </w:r>
          </w:p>
        </w:tc>
        <w:tc>
          <w:tcPr>
            <w:tcW w:w="19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65D1DBAC">
            <w:pPr>
              <w:spacing w:after="0" w:line="252" w:lineRule="auto"/>
              <w:ind w:firstLine="0"/>
              <w:jc w:val="center"/>
            </w:pPr>
            <w:r>
              <w:rPr>
                <w:rFonts w:ascii="Prima Serif Std Roman" w:hAnsi="Prima Serif Std Roman" w:eastAsia="Prima Serif Std Roman"/>
                <w:b/>
                <w:sz w:val="13"/>
              </w:rPr>
              <w:t>严重程度</w:t>
            </w:r>
          </w:p>
        </w:tc>
        <w:tc>
          <w:tcPr>
            <w:tcW w:w="19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70D60905">
            <w:pPr>
              <w:spacing w:after="0" w:line="252" w:lineRule="auto"/>
              <w:ind w:firstLine="0"/>
              <w:jc w:val="center"/>
            </w:pPr>
            <w:r>
              <w:rPr>
                <w:rFonts w:ascii="Prima Serif Std Roman" w:hAnsi="Prima Serif Std Roman" w:eastAsia="Prima Serif Std Roman"/>
                <w:b/>
                <w:sz w:val="13"/>
              </w:rPr>
              <w:t>当前处理</w:t>
            </w:r>
          </w:p>
        </w:tc>
        <w:tc>
          <w:tcPr>
            <w:tcW w:w="1928"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6001140B">
            <w:pPr>
              <w:spacing w:after="0" w:line="252" w:lineRule="auto"/>
              <w:ind w:firstLine="0"/>
              <w:jc w:val="center"/>
            </w:pPr>
            <w:r>
              <w:rPr>
                <w:rFonts w:ascii="Prima Serif Std Roman" w:hAnsi="Prima Serif Std Roman" w:eastAsia="Prima Serif Std Roman"/>
                <w:b/>
                <w:sz w:val="13"/>
              </w:rPr>
              <w:t>后续建议</w:t>
            </w:r>
          </w:p>
        </w:tc>
      </w:tr>
      <w:tr w14:paraId="53961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8D18064">
            <w:pPr>
              <w:spacing w:after="0" w:line="252" w:lineRule="auto"/>
              <w:ind w:firstLine="0"/>
            </w:pPr>
            <w:r>
              <w:rPr>
                <w:rFonts w:ascii="Prima Serif Std Roman" w:hAnsi="Prima Serif Std Roman" w:eastAsia="Prima Serif Std Roman"/>
                <w:b w:val="0"/>
                <w:sz w:val="13"/>
              </w:rPr>
              <w:t>L-001</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B906A20">
            <w:pPr>
              <w:spacing w:after="0" w:line="252" w:lineRule="auto"/>
              <w:ind w:firstLine="0"/>
            </w:pPr>
            <w:r>
              <w:rPr>
                <w:rFonts w:ascii="Prima Serif Std Roman" w:hAnsi="Prima Serif Std Roman" w:eastAsia="Prima Serif Std Roman"/>
                <w:b w:val="0"/>
                <w:sz w:val="13"/>
              </w:rPr>
              <w:t>环境限制</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7AE7C04">
            <w:pPr>
              <w:spacing w:after="0" w:line="252" w:lineRule="auto"/>
              <w:ind w:firstLine="0"/>
            </w:pPr>
            <w:r>
              <w:rPr>
                <w:rFonts w:ascii="Saturday Sans Regular" w:hAnsi="Saturday Sans Regular" w:eastAsia="Saturday Sans Regular"/>
                <w:b w:val="0"/>
                <w:color w:val="505050"/>
                <w:sz w:val="13"/>
              </w:rPr>
              <w:t>python</w:t>
            </w:r>
            <w:r>
              <w:rPr>
                <w:rFonts w:ascii="Prima Serif Std Roman" w:hAnsi="Prima Serif Std Roman" w:eastAsia="Prima Serif Std Roman"/>
                <w:b w:val="0"/>
                <w:sz w:val="13"/>
              </w:rPr>
              <w:t xml:space="preserve"> 命令未在 PATH 中可用</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028DD64">
            <w:pPr>
              <w:spacing w:after="0" w:line="252" w:lineRule="auto"/>
              <w:ind w:firstLine="0"/>
            </w:pPr>
            <w:r>
              <w:rPr>
                <w:rFonts w:ascii="Prima Serif Std Roman" w:hAnsi="Prima Serif Std Roman" w:eastAsia="Prima Serif Std Roman"/>
                <w:b w:val="0"/>
                <w:sz w:val="13"/>
              </w:rPr>
              <w:t>pytest 首次尝试记录</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FC06E96">
            <w:pPr>
              <w:spacing w:after="0" w:line="252" w:lineRule="auto"/>
              <w:ind w:firstLine="0"/>
            </w:pPr>
            <w:r>
              <w:rPr>
                <w:rFonts w:ascii="Prima Serif Std Roman" w:hAnsi="Prima Serif Std Roman" w:eastAsia="Prima Serif Std Roman"/>
                <w:b w:val="0"/>
                <w:sz w:val="13"/>
              </w:rPr>
              <w:t>影响 README 中简单命令直接执行</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9F72466">
            <w:pPr>
              <w:spacing w:after="0" w:line="252" w:lineRule="auto"/>
              <w:ind w:firstLine="0"/>
            </w:pPr>
            <w:r>
              <w:rPr>
                <w:rFonts w:ascii="Prima Serif Std Roman" w:hAnsi="Prima Serif Std Roman" w:eastAsia="Prima Serif Std Roman"/>
                <w:b w:val="0"/>
                <w:sz w:val="13"/>
              </w:rPr>
              <w:t>低</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02361D9">
            <w:pPr>
              <w:spacing w:after="0" w:line="252" w:lineRule="auto"/>
              <w:ind w:firstLine="0"/>
            </w:pPr>
            <w:r>
              <w:rPr>
                <w:rFonts w:ascii="Prima Serif Std Roman" w:hAnsi="Prima Serif Std Roman" w:eastAsia="Prima Serif Std Roman"/>
                <w:b w:val="0"/>
                <w:sz w:val="13"/>
              </w:rPr>
              <w:t xml:space="preserve">使用 </w:t>
            </w:r>
            <w:r>
              <w:rPr>
                <w:rFonts w:ascii="Saturday Sans Regular" w:hAnsi="Saturday Sans Regular" w:eastAsia="Saturday Sans Regular"/>
                <w:b w:val="0"/>
                <w:color w:val="505050"/>
                <w:sz w:val="13"/>
              </w:rPr>
              <w:t>.venv\Scripts\python.exe</w:t>
            </w:r>
            <w:r>
              <w:rPr>
                <w:rFonts w:ascii="Prima Serif Std Roman" w:hAnsi="Prima Serif Std Roman" w:eastAsia="Prima Serif Std Roman"/>
                <w:b w:val="0"/>
                <w:sz w:val="13"/>
              </w:rPr>
              <w:t xml:space="preserve"> 完成测试</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ACFE33A">
            <w:pPr>
              <w:spacing w:after="0" w:line="252" w:lineRule="auto"/>
              <w:ind w:firstLine="0"/>
            </w:pPr>
            <w:r>
              <w:rPr>
                <w:rFonts w:ascii="Prima Serif Std Roman" w:hAnsi="Prima Serif Std Roman" w:eastAsia="Prima Serif Std Roman"/>
                <w:b w:val="0"/>
                <w:sz w:val="13"/>
              </w:rPr>
              <w:t>README 或运行说明可提示优先激活虚拟环境</w:t>
            </w:r>
          </w:p>
        </w:tc>
      </w:tr>
      <w:tr w14:paraId="12C0B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A9AD2F1">
            <w:pPr>
              <w:spacing w:after="0" w:line="252" w:lineRule="auto"/>
              <w:ind w:firstLine="0"/>
            </w:pPr>
            <w:r>
              <w:rPr>
                <w:rFonts w:ascii="Prima Serif Std Roman" w:hAnsi="Prima Serif Std Roman" w:eastAsia="Prima Serif Std Roman"/>
                <w:b w:val="0"/>
                <w:sz w:val="13"/>
              </w:rPr>
              <w:t>L-002</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289A75E">
            <w:pPr>
              <w:spacing w:after="0" w:line="252" w:lineRule="auto"/>
              <w:ind w:firstLine="0"/>
            </w:pPr>
            <w:r>
              <w:rPr>
                <w:rFonts w:ascii="Prima Serif Std Roman" w:hAnsi="Prima Serif Std Roman" w:eastAsia="Prima Serif Std Roman"/>
                <w:b w:val="0"/>
                <w:sz w:val="13"/>
              </w:rPr>
              <w:t>依赖警告</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A0ED4D5">
            <w:pPr>
              <w:spacing w:after="0" w:line="252" w:lineRule="auto"/>
              <w:ind w:firstLine="0"/>
            </w:pPr>
            <w:r>
              <w:rPr>
                <w:rFonts w:ascii="Prima Serif Std Roman" w:hAnsi="Prima Serif Std Roman" w:eastAsia="Prima Serif Std Roman"/>
                <w:b w:val="0"/>
                <w:sz w:val="13"/>
              </w:rPr>
              <w:t>FastAPI TestClient 触发 StarletteDeprecationWarning</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842106B">
            <w:pPr>
              <w:spacing w:after="0" w:line="252" w:lineRule="auto"/>
              <w:ind w:firstLine="0"/>
            </w:pPr>
            <w:r>
              <w:rPr>
                <w:rFonts w:ascii="Saturday Sans Regular" w:hAnsi="Saturday Sans Regular" w:eastAsia="Saturday Sans Regular"/>
                <w:b w:val="0"/>
                <w:color w:val="505050"/>
                <w:sz w:val="13"/>
              </w:rPr>
              <w:t>pytest_result.txt</w:t>
            </w:r>
            <w:r>
              <w:rPr>
                <w:rFonts w:ascii="Prima Serif Std Roman" w:hAnsi="Prima Serif Std Roman" w:eastAsia="Prima Serif Std Roman"/>
                <w:b w:val="0"/>
                <w:sz w:val="13"/>
              </w:rPr>
              <w:t>、</w:t>
            </w:r>
            <w:r>
              <w:rPr>
                <w:rFonts w:ascii="Saturday Sans Regular" w:hAnsi="Saturday Sans Regular" w:eastAsia="Saturday Sans Regular"/>
                <w:b w:val="0"/>
                <w:color w:val="505050"/>
                <w:sz w:val="13"/>
              </w:rPr>
              <w:t>smoke_test_result.txt</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6A6EDD1">
            <w:pPr>
              <w:spacing w:after="0" w:line="252" w:lineRule="auto"/>
              <w:ind w:firstLine="0"/>
            </w:pPr>
            <w:r>
              <w:rPr>
                <w:rFonts w:ascii="Prima Serif Std Roman" w:hAnsi="Prima Serif Std Roman" w:eastAsia="Prima Serif Std Roman"/>
                <w:b w:val="0"/>
                <w:sz w:val="13"/>
              </w:rPr>
              <w:t>不影响当前测试通过</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80F5AA9">
            <w:pPr>
              <w:spacing w:after="0" w:line="252" w:lineRule="auto"/>
              <w:ind w:firstLine="0"/>
            </w:pPr>
            <w:r>
              <w:rPr>
                <w:rFonts w:ascii="Prima Serif Std Roman" w:hAnsi="Prima Serif Std Roman" w:eastAsia="Prima Serif Std Roman"/>
                <w:b w:val="0"/>
                <w:sz w:val="13"/>
              </w:rPr>
              <w:t>低</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CAC5B12">
            <w:pPr>
              <w:spacing w:after="0" w:line="252" w:lineRule="auto"/>
              <w:ind w:firstLine="0"/>
            </w:pPr>
            <w:r>
              <w:rPr>
                <w:rFonts w:ascii="Prima Serif Std Roman" w:hAnsi="Prima Serif Std Roman" w:eastAsia="Prima Serif Std Roman"/>
                <w:b w:val="0"/>
                <w:sz w:val="13"/>
              </w:rPr>
              <w:t>记录 warning</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6B0618C">
            <w:pPr>
              <w:spacing w:after="0" w:line="252" w:lineRule="auto"/>
              <w:ind w:firstLine="0"/>
            </w:pPr>
            <w:r>
              <w:rPr>
                <w:rFonts w:ascii="Prima Serif Std Roman" w:hAnsi="Prima Serif Std Roman" w:eastAsia="Prima Serif Std Roman"/>
                <w:b w:val="0"/>
                <w:sz w:val="13"/>
              </w:rPr>
              <w:t xml:space="preserve">后续升级依赖时关注 </w:t>
            </w:r>
            <w:r>
              <w:rPr>
                <w:rFonts w:ascii="Saturday Sans Regular" w:hAnsi="Saturday Sans Regular" w:eastAsia="Saturday Sans Regular"/>
                <w:b w:val="0"/>
                <w:color w:val="505050"/>
                <w:sz w:val="13"/>
              </w:rPr>
              <w:t>httpx2</w:t>
            </w:r>
            <w:r>
              <w:rPr>
                <w:rFonts w:ascii="Prima Serif Std Roman" w:hAnsi="Prima Serif Std Roman" w:eastAsia="Prima Serif Std Roman"/>
                <w:b w:val="0"/>
                <w:sz w:val="13"/>
              </w:rPr>
              <w:t xml:space="preserve"> 适配</w:t>
            </w:r>
          </w:p>
        </w:tc>
      </w:tr>
      <w:tr w14:paraId="1A051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3C42848">
            <w:pPr>
              <w:spacing w:after="0" w:line="252" w:lineRule="auto"/>
              <w:ind w:firstLine="0"/>
            </w:pPr>
            <w:r>
              <w:rPr>
                <w:rFonts w:ascii="Prima Serif Std Roman" w:hAnsi="Prima Serif Std Roman" w:eastAsia="Prima Serif Std Roman"/>
                <w:b w:val="0"/>
                <w:sz w:val="13"/>
              </w:rPr>
              <w:t>L-003</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ACD9931">
            <w:pPr>
              <w:spacing w:after="0" w:line="252" w:lineRule="auto"/>
              <w:ind w:firstLine="0"/>
            </w:pPr>
            <w:r>
              <w:rPr>
                <w:rFonts w:ascii="Prima Serif Std Roman" w:hAnsi="Prima Serif Std Roman" w:eastAsia="Prima Serif Std Roman"/>
                <w:b w:val="0"/>
                <w:sz w:val="13"/>
              </w:rPr>
              <w:t>构建警告</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BFEB4C5">
            <w:pPr>
              <w:spacing w:after="0" w:line="252" w:lineRule="auto"/>
              <w:ind w:firstLine="0"/>
            </w:pPr>
            <w:r>
              <w:rPr>
                <w:rFonts w:ascii="Saturday Sans Regular" w:hAnsi="Saturday Sans Regular" w:eastAsia="Saturday Sans Regular"/>
                <w:b w:val="0"/>
                <w:color w:val="505050"/>
                <w:sz w:val="13"/>
              </w:rPr>
              <w:t>@vueuse/core</w:t>
            </w:r>
            <w:r>
              <w:rPr>
                <w:rFonts w:ascii="Prima Serif Std Roman" w:hAnsi="Prima Serif Std Roman" w:eastAsia="Prima Serif Std Roman"/>
                <w:b w:val="0"/>
                <w:sz w:val="13"/>
              </w:rPr>
              <w:t xml:space="preserve"> PURE 注释位置警告</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FB5D26B">
            <w:pPr>
              <w:spacing w:after="0" w:line="252" w:lineRule="auto"/>
              <w:ind w:firstLine="0"/>
            </w:pPr>
            <w:r>
              <w:rPr>
                <w:rFonts w:ascii="Saturday Sans Regular" w:hAnsi="Saturday Sans Regular" w:eastAsia="Saturday Sans Regular"/>
                <w:b w:val="0"/>
                <w:color w:val="505050"/>
                <w:sz w:val="13"/>
              </w:rPr>
              <w:t>frontend_build.txt</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AEBCCC1">
            <w:pPr>
              <w:spacing w:after="0" w:line="252" w:lineRule="auto"/>
              <w:ind w:firstLine="0"/>
            </w:pPr>
            <w:r>
              <w:rPr>
                <w:rFonts w:ascii="Prima Serif Std Roman" w:hAnsi="Prima Serif Std Roman" w:eastAsia="Prima Serif Std Roman"/>
                <w:b w:val="0"/>
                <w:sz w:val="13"/>
              </w:rPr>
              <w:t>不影响当前构建产物</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0B55BA5">
            <w:pPr>
              <w:spacing w:after="0" w:line="252" w:lineRule="auto"/>
              <w:ind w:firstLine="0"/>
            </w:pPr>
            <w:r>
              <w:rPr>
                <w:rFonts w:ascii="Prima Serif Std Roman" w:hAnsi="Prima Serif Std Roman" w:eastAsia="Prima Serif Std Roman"/>
                <w:b w:val="0"/>
                <w:sz w:val="13"/>
              </w:rPr>
              <w:t>低</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1E5B14B">
            <w:pPr>
              <w:spacing w:after="0" w:line="252" w:lineRule="auto"/>
              <w:ind w:firstLine="0"/>
            </w:pPr>
            <w:r>
              <w:rPr>
                <w:rFonts w:ascii="Prima Serif Std Roman" w:hAnsi="Prima Serif Std Roman" w:eastAsia="Prima Serif Std Roman"/>
                <w:b w:val="0"/>
                <w:sz w:val="13"/>
              </w:rPr>
              <w:t>记录 warning</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595A9B2">
            <w:pPr>
              <w:spacing w:after="0" w:line="252" w:lineRule="auto"/>
              <w:ind w:firstLine="0"/>
            </w:pPr>
            <w:r>
              <w:rPr>
                <w:rFonts w:ascii="Prima Serif Std Roman" w:hAnsi="Prima Serif Std Roman" w:eastAsia="Prima Serif Std Roman"/>
                <w:b w:val="0"/>
                <w:sz w:val="13"/>
              </w:rPr>
              <w:t>依赖升级后复查</w:t>
            </w:r>
          </w:p>
        </w:tc>
      </w:tr>
      <w:tr w14:paraId="7415C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A96761E">
            <w:pPr>
              <w:spacing w:after="0" w:line="252" w:lineRule="auto"/>
              <w:ind w:firstLine="0"/>
            </w:pPr>
            <w:r>
              <w:rPr>
                <w:rFonts w:ascii="Prima Serif Std Roman" w:hAnsi="Prima Serif Std Roman" w:eastAsia="Prima Serif Std Roman"/>
                <w:b w:val="0"/>
                <w:sz w:val="13"/>
              </w:rPr>
              <w:t>L-004</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A5BB538">
            <w:pPr>
              <w:spacing w:after="0" w:line="252" w:lineRule="auto"/>
              <w:ind w:firstLine="0"/>
            </w:pPr>
            <w:r>
              <w:rPr>
                <w:rFonts w:ascii="Prima Serif Std Roman" w:hAnsi="Prima Serif Std Roman" w:eastAsia="Prima Serif Std Roman"/>
                <w:b w:val="0"/>
                <w:sz w:val="13"/>
              </w:rPr>
              <w:t>构建警告</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949DD28">
            <w:pPr>
              <w:spacing w:after="0" w:line="252" w:lineRule="auto"/>
              <w:ind w:firstLine="0"/>
            </w:pPr>
            <w:r>
              <w:rPr>
                <w:rFonts w:ascii="Prima Serif Std Roman" w:hAnsi="Prima Serif Std Roman" w:eastAsia="Prima Serif Std Roman"/>
                <w:b w:val="0"/>
                <w:sz w:val="13"/>
              </w:rPr>
              <w:t>JS chunk 超过 500 kB</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610DD2C">
            <w:pPr>
              <w:spacing w:after="0" w:line="252" w:lineRule="auto"/>
              <w:ind w:firstLine="0"/>
            </w:pPr>
            <w:r>
              <w:rPr>
                <w:rFonts w:ascii="Saturday Sans Regular" w:hAnsi="Saturday Sans Regular" w:eastAsia="Saturday Sans Regular"/>
                <w:b w:val="0"/>
                <w:color w:val="505050"/>
                <w:sz w:val="13"/>
              </w:rPr>
              <w:t>frontend_build.txt</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1F4B718">
            <w:pPr>
              <w:spacing w:after="0" w:line="252" w:lineRule="auto"/>
              <w:ind w:firstLine="0"/>
            </w:pPr>
            <w:r>
              <w:rPr>
                <w:rFonts w:ascii="Prima Serif Std Roman" w:hAnsi="Prima Serif Std Roman" w:eastAsia="Prima Serif Std Roman"/>
                <w:b w:val="0"/>
                <w:sz w:val="13"/>
              </w:rPr>
              <w:t>不影响构建，但影响后续加载优化</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9928681">
            <w:pPr>
              <w:spacing w:after="0" w:line="252" w:lineRule="auto"/>
              <w:ind w:firstLine="0"/>
            </w:pPr>
            <w:r>
              <w:rPr>
                <w:rFonts w:ascii="Prima Serif Std Roman" w:hAnsi="Prima Serif Std Roman" w:eastAsia="Prima Serif Std Roman"/>
                <w:b w:val="0"/>
                <w:sz w:val="13"/>
              </w:rPr>
              <w:t>中</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3E07B77">
            <w:pPr>
              <w:spacing w:after="0" w:line="252" w:lineRule="auto"/>
              <w:ind w:firstLine="0"/>
            </w:pPr>
            <w:r>
              <w:rPr>
                <w:rFonts w:ascii="Prima Serif Std Roman" w:hAnsi="Prima Serif Std Roman" w:eastAsia="Prima Serif Std Roman"/>
                <w:b w:val="0"/>
                <w:sz w:val="13"/>
              </w:rPr>
              <w:t>记录为优化项</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7FB4FF4">
            <w:pPr>
              <w:spacing w:after="0" w:line="252" w:lineRule="auto"/>
              <w:ind w:firstLine="0"/>
            </w:pPr>
            <w:r>
              <w:rPr>
                <w:rFonts w:ascii="Prima Serif Std Roman" w:hAnsi="Prima Serif Std Roman" w:eastAsia="Prima Serif Std Roman"/>
                <w:b w:val="0"/>
                <w:sz w:val="13"/>
              </w:rPr>
              <w:t>可按路由动态导入或手动分包</w:t>
            </w:r>
          </w:p>
        </w:tc>
      </w:tr>
      <w:tr w14:paraId="234AD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2E343FC">
            <w:pPr>
              <w:spacing w:after="0" w:line="252" w:lineRule="auto"/>
              <w:ind w:firstLine="0"/>
            </w:pPr>
            <w:r>
              <w:rPr>
                <w:rFonts w:ascii="Prima Serif Std Roman" w:hAnsi="Prima Serif Std Roman" w:eastAsia="Prima Serif Std Roman"/>
                <w:b w:val="0"/>
                <w:sz w:val="13"/>
              </w:rPr>
              <w:t>L-005</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796A9E8">
            <w:pPr>
              <w:spacing w:after="0" w:line="252" w:lineRule="auto"/>
              <w:ind w:firstLine="0"/>
            </w:pPr>
            <w:r>
              <w:rPr>
                <w:rFonts w:ascii="Prima Serif Std Roman" w:hAnsi="Prima Serif Std Roman" w:eastAsia="Prima Serif Std Roman"/>
                <w:b w:val="0"/>
                <w:sz w:val="13"/>
              </w:rPr>
              <w:t>证据限制</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9948C06">
            <w:pPr>
              <w:spacing w:after="0" w:line="252" w:lineRule="auto"/>
              <w:ind w:firstLine="0"/>
            </w:pPr>
            <w:r>
              <w:rPr>
                <w:rFonts w:ascii="Prima Serif Std Roman" w:hAnsi="Prima Serif Std Roman" w:eastAsia="Prima Serif Std Roman"/>
                <w:b w:val="0"/>
                <w:sz w:val="13"/>
              </w:rPr>
              <w:t>页面截图存在，但本轮未重新执行页面手工操作</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FBEAE80">
            <w:pPr>
              <w:spacing w:after="0" w:line="252" w:lineRule="auto"/>
              <w:ind w:firstLine="0"/>
            </w:pPr>
            <w:r>
              <w:rPr>
                <w:rFonts w:ascii="Saturday Sans Regular" w:hAnsi="Saturday Sans Regular" w:eastAsia="Saturday Sans Regular"/>
                <w:b w:val="0"/>
                <w:color w:val="505050"/>
                <w:sz w:val="13"/>
              </w:rPr>
              <w:t>docs/images/*.png</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72EE008">
            <w:pPr>
              <w:spacing w:after="0" w:line="252" w:lineRule="auto"/>
              <w:ind w:firstLine="0"/>
            </w:pPr>
            <w:r>
              <w:rPr>
                <w:rFonts w:ascii="Prima Serif Std Roman" w:hAnsi="Prima Serif Std Roman" w:eastAsia="Prima Serif Std Roman"/>
                <w:b w:val="0"/>
                <w:sz w:val="13"/>
              </w:rPr>
              <w:t>页面实机交互结论受限</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6B6A13B">
            <w:pPr>
              <w:spacing w:after="0" w:line="252" w:lineRule="auto"/>
              <w:ind w:firstLine="0"/>
            </w:pPr>
            <w:r>
              <w:rPr>
                <w:rFonts w:ascii="Prima Serif Std Roman" w:hAnsi="Prima Serif Std Roman" w:eastAsia="Prima Serif Std Roman"/>
                <w:b w:val="0"/>
                <w:sz w:val="13"/>
              </w:rPr>
              <w:t>中</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9F5C3AE">
            <w:pPr>
              <w:spacing w:after="0" w:line="252" w:lineRule="auto"/>
              <w:ind w:firstLine="0"/>
            </w:pPr>
            <w:r>
              <w:rPr>
                <w:rFonts w:ascii="Prima Serif Std Roman" w:hAnsi="Prima Serif Std Roman" w:eastAsia="Prima Serif Std Roman"/>
                <w:b w:val="0"/>
                <w:sz w:val="13"/>
              </w:rPr>
              <w:t>标记待补充验证</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4D1C524">
            <w:pPr>
              <w:spacing w:after="0" w:line="252" w:lineRule="auto"/>
              <w:ind w:firstLine="0"/>
            </w:pPr>
            <w:r>
              <w:rPr>
                <w:rFonts w:ascii="Prima Serif Std Roman" w:hAnsi="Prima Serif Std Roman" w:eastAsia="Prima Serif Std Roman"/>
                <w:b w:val="0"/>
                <w:sz w:val="13"/>
              </w:rPr>
              <w:t>补充当前浏览器手工记录或端到端测试</w:t>
            </w:r>
          </w:p>
        </w:tc>
      </w:tr>
      <w:tr w14:paraId="134B4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76461E8">
            <w:pPr>
              <w:spacing w:after="0" w:line="252" w:lineRule="auto"/>
              <w:ind w:firstLine="0"/>
            </w:pPr>
            <w:r>
              <w:rPr>
                <w:rFonts w:ascii="Prima Serif Std Roman" w:hAnsi="Prima Serif Std Roman" w:eastAsia="Prima Serif Std Roman"/>
                <w:b w:val="0"/>
                <w:sz w:val="13"/>
              </w:rPr>
              <w:t>L-006</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A98EDDD">
            <w:pPr>
              <w:spacing w:after="0" w:line="252" w:lineRule="auto"/>
              <w:ind w:firstLine="0"/>
            </w:pPr>
            <w:r>
              <w:rPr>
                <w:rFonts w:ascii="Prima Serif Std Roman" w:hAnsi="Prima Serif Std Roman" w:eastAsia="Prima Serif Std Roman"/>
                <w:b w:val="0"/>
                <w:sz w:val="13"/>
              </w:rPr>
              <w:t>ASR 限制</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6279B4C">
            <w:pPr>
              <w:spacing w:after="0" w:line="252" w:lineRule="auto"/>
              <w:ind w:firstLine="0"/>
            </w:pPr>
            <w:r>
              <w:rPr>
                <w:rFonts w:ascii="Prima Serif Std Roman" w:hAnsi="Prima Serif Std Roman" w:eastAsia="Prima Serif Std Roman"/>
                <w:b w:val="0"/>
                <w:sz w:val="13"/>
              </w:rPr>
              <w:t>本地 ASR 配置存在，但本轮未真实外部识别</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0C61603">
            <w:pPr>
              <w:spacing w:after="0" w:line="252" w:lineRule="auto"/>
              <w:ind w:firstLine="0"/>
            </w:pPr>
            <w:r>
              <w:rPr>
                <w:rFonts w:ascii="Prima Serif Std Roman" w:hAnsi="Prima Serif Std Roman" w:eastAsia="Prima Serif Std Roman"/>
                <w:b w:val="0"/>
                <w:sz w:val="13"/>
              </w:rPr>
              <w:t>文件状态和测试结果</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C0E9BC0">
            <w:pPr>
              <w:spacing w:after="0" w:line="252" w:lineRule="auto"/>
              <w:ind w:firstLine="0"/>
            </w:pPr>
            <w:r>
              <w:rPr>
                <w:rFonts w:ascii="Prima Serif Std Roman" w:hAnsi="Prima Serif Std Roman" w:eastAsia="Prima Serif Std Roman"/>
                <w:b w:val="0"/>
                <w:sz w:val="13"/>
              </w:rPr>
              <w:t>真实云端 ASR 成功率结论受限</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16F307A">
            <w:pPr>
              <w:spacing w:after="0" w:line="252" w:lineRule="auto"/>
              <w:ind w:firstLine="0"/>
            </w:pPr>
            <w:r>
              <w:rPr>
                <w:rFonts w:ascii="Prima Serif Std Roman" w:hAnsi="Prima Serif Std Roman" w:eastAsia="Prima Serif Std Roman"/>
                <w:b w:val="0"/>
                <w:sz w:val="13"/>
              </w:rPr>
              <w:t>中</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EAEE714">
            <w:pPr>
              <w:spacing w:after="0" w:line="252" w:lineRule="auto"/>
              <w:ind w:firstLine="0"/>
            </w:pPr>
            <w:r>
              <w:rPr>
                <w:rFonts w:ascii="Prima Serif Std Roman" w:hAnsi="Prima Serif Std Roman" w:eastAsia="Prima Serif Std Roman"/>
                <w:b w:val="0"/>
                <w:sz w:val="13"/>
              </w:rPr>
              <w:t>明确未执行</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4E7B4D6">
            <w:pPr>
              <w:spacing w:after="0" w:line="252" w:lineRule="auto"/>
              <w:ind w:firstLine="0"/>
            </w:pPr>
            <w:r>
              <w:rPr>
                <w:rFonts w:ascii="Prima Serif Std Roman" w:hAnsi="Prima Serif Std Roman" w:eastAsia="Prima Serif Std Roman"/>
                <w:b w:val="0"/>
                <w:sz w:val="13"/>
              </w:rPr>
              <w:t>补充真实音频、真实返回和失败日志</w:t>
            </w:r>
          </w:p>
        </w:tc>
      </w:tr>
      <w:tr w14:paraId="6AE29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8662A35">
            <w:pPr>
              <w:spacing w:after="0" w:line="252" w:lineRule="auto"/>
              <w:ind w:firstLine="0"/>
            </w:pPr>
            <w:r>
              <w:rPr>
                <w:rFonts w:ascii="Prima Serif Std Roman" w:hAnsi="Prima Serif Std Roman" w:eastAsia="Prima Serif Std Roman"/>
                <w:b w:val="0"/>
                <w:sz w:val="13"/>
              </w:rPr>
              <w:t>L-007</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FBF72BD">
            <w:pPr>
              <w:spacing w:after="0" w:line="252" w:lineRule="auto"/>
              <w:ind w:firstLine="0"/>
            </w:pPr>
            <w:r>
              <w:rPr>
                <w:rFonts w:ascii="Prima Serif Std Roman" w:hAnsi="Prima Serif Std Roman" w:eastAsia="Prima Serif Std Roman"/>
                <w:b w:val="0"/>
                <w:sz w:val="13"/>
              </w:rPr>
              <w:t>数据库限制</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2900C76">
            <w:pPr>
              <w:spacing w:after="0" w:line="252" w:lineRule="auto"/>
              <w:ind w:firstLine="0"/>
            </w:pPr>
            <w:r>
              <w:rPr>
                <w:rFonts w:ascii="Prima Serif Std Roman" w:hAnsi="Prima Serif Std Roman" w:eastAsia="Prima Serif Std Roman"/>
                <w:b w:val="0"/>
                <w:sz w:val="13"/>
              </w:rPr>
              <w:t>SQLite 和 JSON 字段适合本地验证，不代表生产级并发</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DD870BC">
            <w:pPr>
              <w:spacing w:after="0" w:line="252" w:lineRule="auto"/>
              <w:ind w:firstLine="0"/>
            </w:pPr>
            <w:r>
              <w:rPr>
                <w:rFonts w:ascii="Prima Serif Std Roman" w:hAnsi="Prima Serif Std Roman" w:eastAsia="Prima Serif Std Roman"/>
                <w:b w:val="0"/>
                <w:sz w:val="13"/>
              </w:rPr>
              <w:t>设计文档、测试环境</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238B4A6">
            <w:pPr>
              <w:spacing w:after="0" w:line="252" w:lineRule="auto"/>
              <w:ind w:firstLine="0"/>
            </w:pPr>
            <w:r>
              <w:rPr>
                <w:rFonts w:ascii="Prima Serif Std Roman" w:hAnsi="Prima Serif Std Roman" w:eastAsia="Prima Serif Std Roman"/>
                <w:b w:val="0"/>
                <w:sz w:val="13"/>
              </w:rPr>
              <w:t>高并发和迁移结论受限</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DF263D2">
            <w:pPr>
              <w:spacing w:after="0" w:line="252" w:lineRule="auto"/>
              <w:ind w:firstLine="0"/>
            </w:pPr>
            <w:r>
              <w:rPr>
                <w:rFonts w:ascii="Prima Serif Std Roman" w:hAnsi="Prima Serif Std Roman" w:eastAsia="Prima Serif Std Roman"/>
                <w:b w:val="0"/>
                <w:sz w:val="13"/>
              </w:rPr>
              <w:t>中</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2CDA7CE">
            <w:pPr>
              <w:spacing w:after="0" w:line="252" w:lineRule="auto"/>
              <w:ind w:firstLine="0"/>
            </w:pPr>
            <w:r>
              <w:rPr>
                <w:rFonts w:ascii="Prima Serif Std Roman" w:hAnsi="Prima Serif Std Roman" w:eastAsia="Prima Serif Std Roman"/>
                <w:b w:val="0"/>
                <w:sz w:val="13"/>
              </w:rPr>
              <w:t>记录边界</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4E6B4EF">
            <w:pPr>
              <w:spacing w:after="0" w:line="252" w:lineRule="auto"/>
              <w:ind w:firstLine="0"/>
            </w:pPr>
            <w:r>
              <w:rPr>
                <w:rFonts w:ascii="Prima Serif Std Roman" w:hAnsi="Prima Serif Std Roman" w:eastAsia="Prima Serif Std Roman"/>
                <w:b w:val="0"/>
                <w:sz w:val="13"/>
              </w:rPr>
              <w:t>补充迁移和并发一致性测试</w:t>
            </w:r>
          </w:p>
        </w:tc>
      </w:tr>
      <w:tr w14:paraId="19817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EF1F380">
            <w:pPr>
              <w:spacing w:after="0" w:line="252" w:lineRule="auto"/>
              <w:ind w:firstLine="0"/>
            </w:pPr>
            <w:r>
              <w:rPr>
                <w:rFonts w:ascii="Prima Serif Std Roman" w:hAnsi="Prima Serif Std Roman" w:eastAsia="Prima Serif Std Roman"/>
                <w:b w:val="0"/>
                <w:sz w:val="13"/>
              </w:rPr>
              <w:t>L-008</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206810E">
            <w:pPr>
              <w:spacing w:after="0" w:line="252" w:lineRule="auto"/>
              <w:ind w:firstLine="0"/>
            </w:pPr>
            <w:r>
              <w:rPr>
                <w:rFonts w:ascii="Prima Serif Std Roman" w:hAnsi="Prima Serif Std Roman" w:eastAsia="Prima Serif Std Roman"/>
                <w:b w:val="0"/>
                <w:sz w:val="13"/>
              </w:rPr>
              <w:t>前端会话限制</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A23E658">
            <w:pPr>
              <w:spacing w:after="0" w:line="252" w:lineRule="auto"/>
              <w:ind w:firstLine="0"/>
            </w:pPr>
            <w:r>
              <w:rPr>
                <w:rFonts w:ascii="Prima Serif Std Roman" w:hAnsi="Prima Serif Std Roman" w:eastAsia="Prima Serif Std Roman"/>
                <w:b w:val="0"/>
                <w:sz w:val="13"/>
              </w:rPr>
              <w:t>token 使用 localStorage 基础持久化</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85CD4DB">
            <w:pPr>
              <w:spacing w:after="0" w:line="252" w:lineRule="auto"/>
              <w:ind w:firstLine="0"/>
            </w:pPr>
            <w:r>
              <w:rPr>
                <w:rFonts w:ascii="Prima Serif Std Roman" w:hAnsi="Prima Serif Std Roman" w:eastAsia="Prima Serif Std Roman"/>
                <w:b w:val="0"/>
                <w:sz w:val="13"/>
              </w:rPr>
              <w:t>设计文档、前端源码</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B5261C5">
            <w:pPr>
              <w:spacing w:after="0" w:line="252" w:lineRule="auto"/>
              <w:ind w:firstLine="0"/>
            </w:pPr>
            <w:r>
              <w:rPr>
                <w:rFonts w:ascii="Prima Serif Std Roman" w:hAnsi="Prima Serif Std Roman" w:eastAsia="Prima Serif Std Roman"/>
                <w:b w:val="0"/>
                <w:sz w:val="13"/>
              </w:rPr>
              <w:t>生产级会话安全结论受限</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DEBF3BF">
            <w:pPr>
              <w:spacing w:after="0" w:line="252" w:lineRule="auto"/>
              <w:ind w:firstLine="0"/>
            </w:pPr>
            <w:r>
              <w:rPr>
                <w:rFonts w:ascii="Prima Serif Std Roman" w:hAnsi="Prima Serif Std Roman" w:eastAsia="Prima Serif Std Roman"/>
                <w:b w:val="0"/>
                <w:sz w:val="13"/>
              </w:rPr>
              <w:t>中</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69F1C33">
            <w:pPr>
              <w:spacing w:after="0" w:line="252" w:lineRule="auto"/>
              <w:ind w:firstLine="0"/>
            </w:pPr>
            <w:r>
              <w:rPr>
                <w:rFonts w:ascii="Prima Serif Std Roman" w:hAnsi="Prima Serif Std Roman" w:eastAsia="Prima Serif Std Roman"/>
                <w:b w:val="0"/>
                <w:sz w:val="13"/>
              </w:rPr>
              <w:t>仅验证基础鉴权</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A905A81">
            <w:pPr>
              <w:spacing w:after="0" w:line="252" w:lineRule="auto"/>
              <w:ind w:firstLine="0"/>
            </w:pPr>
            <w:r>
              <w:rPr>
                <w:rFonts w:ascii="Prima Serif Std Roman" w:hAnsi="Prima Serif Std Roman" w:eastAsia="Prima Serif Std Roman"/>
                <w:b w:val="0"/>
                <w:sz w:val="13"/>
              </w:rPr>
              <w:t>后续评估更严格的会话治理</w:t>
            </w:r>
          </w:p>
        </w:tc>
      </w:tr>
      <w:tr w14:paraId="20E7A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E13FEF5">
            <w:pPr>
              <w:spacing w:after="0" w:line="252" w:lineRule="auto"/>
              <w:ind w:firstLine="0"/>
            </w:pPr>
            <w:r>
              <w:rPr>
                <w:rFonts w:ascii="Prima Serif Std Roman" w:hAnsi="Prima Serif Std Roman" w:eastAsia="Prima Serif Std Roman"/>
                <w:b w:val="0"/>
                <w:sz w:val="13"/>
              </w:rPr>
              <w:t>L-009</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1D8EBB9">
            <w:pPr>
              <w:spacing w:after="0" w:line="252" w:lineRule="auto"/>
              <w:ind w:firstLine="0"/>
            </w:pPr>
            <w:r>
              <w:rPr>
                <w:rFonts w:ascii="Prima Serif Std Roman" w:hAnsi="Prima Serif Std Roman" w:eastAsia="Prima Serif Std Roman"/>
                <w:b w:val="0"/>
                <w:sz w:val="13"/>
              </w:rPr>
              <w:t>功能边界</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FA6A29C">
            <w:pPr>
              <w:spacing w:after="0" w:line="252" w:lineRule="auto"/>
              <w:ind w:firstLine="0"/>
            </w:pPr>
            <w:r>
              <w:rPr>
                <w:rFonts w:ascii="Prima Serif Std Roman" w:hAnsi="Prima Serif Std Roman" w:eastAsia="Prima Serif Std Roman"/>
                <w:b w:val="0"/>
                <w:sz w:val="13"/>
              </w:rPr>
              <w:t>提醒只做数据管理，不做后台推送</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6327ABB">
            <w:pPr>
              <w:spacing w:after="0" w:line="252" w:lineRule="auto"/>
              <w:ind w:firstLine="0"/>
            </w:pPr>
            <w:r>
              <w:rPr>
                <w:rFonts w:ascii="Prima Serif Std Roman" w:hAnsi="Prima Serif Std Roman" w:eastAsia="Prima Serif Std Roman"/>
                <w:b w:val="0"/>
                <w:sz w:val="13"/>
              </w:rPr>
              <w:t>README、设计文档、测试结果</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0BE6161">
            <w:pPr>
              <w:spacing w:after="0" w:line="252" w:lineRule="auto"/>
              <w:ind w:firstLine="0"/>
            </w:pPr>
            <w:r>
              <w:rPr>
                <w:rFonts w:ascii="Prima Serif Std Roman" w:hAnsi="Prima Serif Std Roman" w:eastAsia="Prima Serif Std Roman"/>
                <w:b w:val="0"/>
                <w:sz w:val="13"/>
              </w:rPr>
              <w:t>不能证明提醒到点通知</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334CD1C">
            <w:pPr>
              <w:spacing w:after="0" w:line="252" w:lineRule="auto"/>
              <w:ind w:firstLine="0"/>
            </w:pPr>
            <w:r>
              <w:rPr>
                <w:rFonts w:ascii="Prima Serif Std Roman" w:hAnsi="Prima Serif Std Roman" w:eastAsia="Prima Serif Std Roman"/>
                <w:b w:val="0"/>
                <w:sz w:val="13"/>
              </w:rPr>
              <w:t>中</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0040890">
            <w:pPr>
              <w:spacing w:after="0" w:line="252" w:lineRule="auto"/>
              <w:ind w:firstLine="0"/>
            </w:pPr>
            <w:r>
              <w:rPr>
                <w:rFonts w:ascii="Prima Serif Std Roman" w:hAnsi="Prima Serif Std Roman" w:eastAsia="Prima Serif Std Roman"/>
                <w:b w:val="0"/>
                <w:sz w:val="13"/>
              </w:rPr>
              <w:t>列为未执行专项</w:t>
            </w:r>
          </w:p>
        </w:tc>
        <w:tc>
          <w:tcPr>
            <w:tcW w:w="1928"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9740648">
            <w:pPr>
              <w:spacing w:after="0" w:line="252" w:lineRule="auto"/>
              <w:ind w:firstLine="0"/>
            </w:pPr>
            <w:r>
              <w:rPr>
                <w:rFonts w:ascii="Prima Serif Std Roman" w:hAnsi="Prima Serif Std Roman" w:eastAsia="Prima Serif Std Roman"/>
                <w:b w:val="0"/>
                <w:sz w:val="13"/>
              </w:rPr>
              <w:t>如实现推送需补调度测试</w:t>
            </w:r>
          </w:p>
        </w:tc>
      </w:tr>
      <w:tr w14:paraId="07FC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A126E80">
            <w:pPr>
              <w:spacing w:after="0" w:line="252" w:lineRule="auto"/>
              <w:ind w:firstLine="0"/>
            </w:pPr>
            <w:r>
              <w:rPr>
                <w:rFonts w:ascii="Prima Serif Std Roman" w:hAnsi="Prima Serif Std Roman" w:eastAsia="Prima Serif Std Roman"/>
                <w:b w:val="0"/>
                <w:sz w:val="13"/>
              </w:rPr>
              <w:t>L-010</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6D11871">
            <w:pPr>
              <w:spacing w:after="0" w:line="252" w:lineRule="auto"/>
              <w:ind w:firstLine="0"/>
            </w:pPr>
            <w:r>
              <w:rPr>
                <w:rFonts w:ascii="Prima Serif Std Roman" w:hAnsi="Prima Serif Std Roman" w:eastAsia="Prima Serif Std Roman"/>
                <w:b w:val="0"/>
                <w:sz w:val="13"/>
              </w:rPr>
              <w:t>Mock 边界</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3E68C23">
            <w:pPr>
              <w:spacing w:after="0" w:line="252" w:lineRule="auto"/>
              <w:ind w:firstLine="0"/>
            </w:pPr>
            <w:r>
              <w:rPr>
                <w:rFonts w:ascii="Prima Serif Std Roman" w:hAnsi="Prima Serif Std Roman" w:eastAsia="Prima Serif Std Roman"/>
                <w:b w:val="0"/>
                <w:sz w:val="13"/>
              </w:rPr>
              <w:t>MockASRProvider 只用于测试路径</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8AE141C">
            <w:pPr>
              <w:spacing w:after="0" w:line="252" w:lineRule="auto"/>
              <w:ind w:firstLine="0"/>
            </w:pPr>
            <w:r>
              <w:rPr>
                <w:rFonts w:ascii="Saturday Sans Regular" w:hAnsi="Saturday Sans Regular" w:eastAsia="Saturday Sans Regular"/>
                <w:b w:val="0"/>
                <w:color w:val="505050"/>
                <w:sz w:val="13"/>
              </w:rPr>
              <w:t>test_voice.py</w:t>
            </w:r>
            <w:r>
              <w:rPr>
                <w:rFonts w:ascii="Prima Serif Std Roman" w:hAnsi="Prima Serif Std Roman" w:eastAsia="Prima Serif Std Roman"/>
                <w:b w:val="0"/>
                <w:sz w:val="13"/>
              </w:rPr>
              <w:t>、smoke</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7C86C3E">
            <w:pPr>
              <w:spacing w:after="0" w:line="252" w:lineRule="auto"/>
              <w:ind w:firstLine="0"/>
            </w:pPr>
            <w:r>
              <w:rPr>
                <w:rFonts w:ascii="Prima Serif Std Roman" w:hAnsi="Prima Serif Std Roman" w:eastAsia="Prima Serif Std Roman"/>
                <w:b w:val="0"/>
                <w:sz w:val="13"/>
              </w:rPr>
              <w:t>不能代表真实 ASR 效果</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E5B8C72">
            <w:pPr>
              <w:spacing w:after="0" w:line="252" w:lineRule="auto"/>
              <w:ind w:firstLine="0"/>
            </w:pPr>
            <w:r>
              <w:rPr>
                <w:rFonts w:ascii="Prima Serif Std Roman" w:hAnsi="Prima Serif Std Roman" w:eastAsia="Prima Serif Std Roman"/>
                <w:b w:val="0"/>
                <w:sz w:val="13"/>
              </w:rPr>
              <w:t>中</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4AE8468">
            <w:pPr>
              <w:spacing w:after="0" w:line="252" w:lineRule="auto"/>
              <w:ind w:firstLine="0"/>
            </w:pPr>
            <w:r>
              <w:rPr>
                <w:rFonts w:ascii="Prima Serif Std Roman" w:hAnsi="Prima Serif Std Roman" w:eastAsia="Prima Serif Std Roman"/>
                <w:b w:val="0"/>
                <w:sz w:val="13"/>
              </w:rPr>
              <w:t>文档中单独标注</w:t>
            </w:r>
          </w:p>
        </w:tc>
        <w:tc>
          <w:tcPr>
            <w:tcW w:w="1928"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657123B">
            <w:pPr>
              <w:spacing w:after="0" w:line="252" w:lineRule="auto"/>
              <w:ind w:firstLine="0"/>
            </w:pPr>
            <w:r>
              <w:rPr>
                <w:rFonts w:ascii="Prima Serif Std Roman" w:hAnsi="Prima Serif Std Roman" w:eastAsia="Prima Serif Std Roman"/>
                <w:b w:val="0"/>
                <w:sz w:val="13"/>
              </w:rPr>
              <w:t>真实 ASR 需独立联调</w:t>
            </w:r>
          </w:p>
        </w:tc>
      </w:tr>
    </w:tbl>
    <w:p w14:paraId="1C93945F">
      <w:pPr>
        <w:spacing w:after="80"/>
        <w:ind w:firstLine="0"/>
      </w:pPr>
    </w:p>
    <w:p w14:paraId="78D23F48">
      <w:pPr>
        <w:sectPr>
          <w:headerReference r:id="rId13" w:type="default"/>
          <w:footerReference r:id="rId14" w:type="default"/>
          <w:pgSz w:w="16838" w:h="11906" w:orient="landscape"/>
          <w:pgMar w:top="652" w:right="567" w:bottom="652" w:left="567" w:header="720" w:footer="720" w:gutter="0"/>
          <w:cols w:space="720" w:num="1"/>
          <w:docGrid w:linePitch="360" w:charSpace="0"/>
        </w:sectPr>
      </w:pPr>
    </w:p>
    <w:p w14:paraId="77A892AA">
      <w:pPr>
        <w:pStyle w:val="4"/>
        <w:ind w:firstLine="0"/>
      </w:pPr>
      <w:r>
        <w:rPr>
          <w:rFonts w:ascii="Prima Serif Std Roman" w:hAnsi="Prima Serif Std Roman" w:eastAsia="Prima Serif Std Roman"/>
          <w:b/>
          <w:sz w:val="21"/>
        </w:rPr>
        <w:t>10.3 未执行专项测试限制</w:t>
      </w:r>
    </w:p>
    <w:p w14:paraId="3D2FD123">
      <w:pPr>
        <w:ind w:firstLine="420"/>
      </w:pPr>
      <w:r>
        <w:rPr>
          <w:rFonts w:ascii="Prima Serif Std Roman" w:hAnsi="Prima Serif Std Roman" w:eastAsia="Prima Serif Std Roman"/>
          <w:b w:val="0"/>
          <w:sz w:val="21"/>
        </w:rPr>
        <w:t>压力、安全渗透、多浏览器、移动端、真实硬件、生产部署、后台推送、复杂噪声 ASR、多厂商 ASR 和长期稳定性均未执行。它们属于当前质量结论之外的专项验证范围。</w:t>
      </w:r>
    </w:p>
    <w:p w14:paraId="1140B285">
      <w:pPr>
        <w:pStyle w:val="4"/>
        <w:ind w:firstLine="0"/>
      </w:pPr>
      <w:r>
        <w:rPr>
          <w:rFonts w:ascii="Prima Serif Std Roman" w:hAnsi="Prima Serif Std Roman" w:eastAsia="Prima Serif Std Roman"/>
          <w:b/>
          <w:sz w:val="21"/>
        </w:rPr>
        <w:t>10.4 当前质量风险</w:t>
      </w:r>
    </w:p>
    <w:p w14:paraId="1385120F">
      <w:pPr>
        <w:ind w:firstLine="420"/>
      </w:pPr>
      <w:r>
        <w:rPr>
          <w:rFonts w:ascii="Prima Serif Std Roman" w:hAnsi="Prima Serif Std Roman" w:eastAsia="Prima Serif Std Roman"/>
          <w:b w:val="0"/>
          <w:sz w:val="21"/>
        </w:rPr>
        <w:t>当前最大风险不是自动化测试失败，而是真实运行环境证据不足：浏览器识别、真实云端 ASR、页面手工交互和多浏览器兼容仍需补充。前端构建产物较大也会影响后续加载体验，需要在功能稳定后优化。</w:t>
      </w:r>
    </w:p>
    <w:p w14:paraId="7D2E8091">
      <w:pPr>
        <w:pStyle w:val="3"/>
        <w:pBdr>
          <w:bottom w:val="single" w:color="D9EAF7" w:sz="6" w:space="1"/>
        </w:pBdr>
        <w:ind w:firstLine="0"/>
      </w:pPr>
      <w:r>
        <w:rPr>
          <w:rFonts w:ascii="Prima Serif Std Roman" w:hAnsi="Prima Serif Std Roman" w:eastAsia="Prima Serif Std Roman"/>
          <w:b/>
          <w:sz w:val="21"/>
        </w:rPr>
        <w:t>11 测试结论</w:t>
      </w:r>
    </w:p>
    <w:p w14:paraId="7C643266">
      <w:pPr>
        <w:pStyle w:val="4"/>
        <w:ind w:firstLine="0"/>
      </w:pPr>
      <w:r>
        <w:rPr>
          <w:rFonts w:ascii="Prima Serif Std Roman" w:hAnsi="Prima Serif Std Roman" w:eastAsia="Prima Serif Std Roman"/>
          <w:b/>
          <w:sz w:val="21"/>
        </w:rPr>
        <w:t>11.1 功能正确性结论</w:t>
      </w:r>
    </w:p>
    <w:p w14:paraId="105C7FB0">
      <w:pPr>
        <w:ind w:firstLine="420"/>
      </w:pPr>
      <w:r>
        <w:rPr>
          <w:rFonts w:ascii="Prima Serif Std Roman" w:hAnsi="Prima Serif Std Roman" w:eastAsia="Prima Serif Std Roman"/>
          <w:b w:val="0"/>
          <w:sz w:val="21"/>
        </w:rPr>
        <w:t>在已执行的后端自动化测试、smoke test 和前端构建范围内，FR-001 至 FR-008 均有测试用例承接。后端全量 pytest 187 passed，说明认证、设备、指令、日志、语音接口、提醒、天气、场景、个性化和用户隔离在当前测试数据下满足核心功能验证要求。</w:t>
      </w:r>
    </w:p>
    <w:p w14:paraId="031072F3">
      <w:pPr>
        <w:pStyle w:val="4"/>
        <w:ind w:firstLine="0"/>
      </w:pPr>
      <w:r>
        <w:rPr>
          <w:rFonts w:ascii="Prima Serif Std Roman" w:hAnsi="Prima Serif Std Roman" w:eastAsia="Prima Serif Std Roman"/>
          <w:b/>
          <w:sz w:val="21"/>
        </w:rPr>
        <w:t>11.2 接口稳定性结论</w:t>
      </w:r>
    </w:p>
    <w:p w14:paraId="65C2551D">
      <w:pPr>
        <w:ind w:firstLine="420"/>
      </w:pPr>
      <w:r>
        <w:rPr>
          <w:rFonts w:ascii="Prima Serif Std Roman" w:hAnsi="Prima Serif Std Roman" w:eastAsia="Prima Serif Std Roman"/>
          <w:b w:val="0"/>
          <w:sz w:val="21"/>
        </w:rPr>
        <w:t>API-001 至 API-033 中当前真实存在的接口均能在设计对象到测试关注点矩阵中找到测试承接。自动化测试覆盖正常、异常和未授权场景，统一响应格式也由认证测试和异常测试覆盖。</w:t>
      </w:r>
    </w:p>
    <w:p w14:paraId="48FDD442">
      <w:pPr>
        <w:pStyle w:val="4"/>
        <w:ind w:firstLine="0"/>
      </w:pPr>
      <w:r>
        <w:rPr>
          <w:rFonts w:ascii="Prima Serif Std Roman" w:hAnsi="Prima Serif Std Roman" w:eastAsia="Prima Serif Std Roman"/>
          <w:b/>
          <w:sz w:val="21"/>
        </w:rPr>
        <w:t>11.3 语音链路结论</w:t>
      </w:r>
    </w:p>
    <w:p w14:paraId="5E00E04F">
      <w:pPr>
        <w:ind w:firstLine="420"/>
      </w:pPr>
      <w:r>
        <w:rPr>
          <w:rFonts w:ascii="Prima Serif Std Roman" w:hAnsi="Prima Serif Std Roman" w:eastAsia="Prima Serif Std Roman"/>
          <w:b w:val="0"/>
          <w:sz w:val="21"/>
        </w:rPr>
        <w:t>MockASRProvider、ASR 配置接口、云端未配置或失败 fallback、通用 cloud provider 模拟分支和 Xunfei 模拟分支均有自动化证据。真实外部 ASR 成功识别、真实准确率、复杂噪声环境和多厂商完整兼容未执行，不能写成已通过。</w:t>
      </w:r>
    </w:p>
    <w:p w14:paraId="2E68E4F0">
      <w:pPr>
        <w:pStyle w:val="4"/>
        <w:ind w:firstLine="0"/>
      </w:pPr>
      <w:r>
        <w:rPr>
          <w:rFonts w:ascii="Prima Serif Std Roman" w:hAnsi="Prima Serif Std Roman" w:eastAsia="Prima Serif Std Roman"/>
          <w:b/>
          <w:sz w:val="21"/>
        </w:rPr>
        <w:t>11.4 权限与安全边界结论</w:t>
      </w:r>
    </w:p>
    <w:p w14:paraId="30CD2F83">
      <w:pPr>
        <w:ind w:firstLine="420"/>
      </w:pPr>
      <w:r>
        <w:rPr>
          <w:rFonts w:ascii="Prima Serif Std Roman" w:hAnsi="Prima Serif Std Roman" w:eastAsia="Prima Serif Std Roman"/>
          <w:b w:val="0"/>
          <w:sz w:val="21"/>
        </w:rPr>
        <w:t>基础鉴权、错误密码、未携带 token、无效 token、用户数据隔离和 ASR 配置脱敏已通过自动化验证。该结论只覆盖基础访问控制，不覆盖安全渗透、XSS、SQL 注入、CORS 生产策略和完整权限模型。</w:t>
      </w:r>
    </w:p>
    <w:p w14:paraId="44ADC8B7">
      <w:pPr>
        <w:pStyle w:val="4"/>
        <w:ind w:firstLine="0"/>
      </w:pPr>
      <w:r>
        <w:rPr>
          <w:rFonts w:ascii="Prima Serif Std Roman" w:hAnsi="Prima Serif Std Roman" w:eastAsia="Prima Serif Std Roman"/>
          <w:b/>
          <w:sz w:val="21"/>
        </w:rPr>
        <w:t>11.5 前端构建与页面可验证性结论</w:t>
      </w:r>
    </w:p>
    <w:p w14:paraId="2F804C56">
      <w:pPr>
        <w:ind w:firstLine="420"/>
      </w:pPr>
      <w:r>
        <w:rPr>
          <w:rFonts w:ascii="Prima Serif Std Roman" w:hAnsi="Prima Serif Std Roman" w:eastAsia="Prima Serif Std Roman"/>
          <w:b w:val="0"/>
          <w:sz w:val="21"/>
        </w:rPr>
        <w:t>前端生产构建成功，说明 UI-001 至 UI-007 相关页面和组件能通过 Vite 构建。已有页面截图可作为页面状态证据，但本轮未重新执行浏览器手工流程，浏览器 Web Speech 实机识别和多浏览器页面验证仍需补充。</w:t>
      </w:r>
    </w:p>
    <w:p w14:paraId="368D1E46">
      <w:pPr>
        <w:pStyle w:val="4"/>
        <w:ind w:firstLine="0"/>
      </w:pPr>
      <w:r>
        <w:rPr>
          <w:rFonts w:ascii="Prima Serif Std Roman" w:hAnsi="Prima Serif Std Roman" w:eastAsia="Prima Serif Std Roman"/>
          <w:b/>
          <w:sz w:val="21"/>
        </w:rPr>
        <w:t>11.6 日志与可追踪性结论</w:t>
      </w:r>
    </w:p>
    <w:p w14:paraId="26A90357">
      <w:pPr>
        <w:ind w:firstLine="420"/>
      </w:pPr>
      <w:r>
        <w:rPr>
          <w:rFonts w:ascii="Prima Serif Std Roman" w:hAnsi="Prima Serif Std Roman" w:eastAsia="Prima Serif Std Roman"/>
          <w:b w:val="0"/>
          <w:sz w:val="21"/>
        </w:rPr>
        <w:t>日志摘要、日志详情、</w:t>
      </w:r>
      <w:r>
        <w:rPr>
          <w:rFonts w:ascii="Saturday Sans Regular" w:hAnsi="Saturday Sans Regular" w:eastAsia="Saturday Sans Regular"/>
          <w:b w:val="0"/>
          <w:color w:val="505050"/>
          <w:sz w:val="21"/>
        </w:rPr>
        <w:t>trace_id</w:t>
      </w:r>
      <w:r>
        <w:rPr>
          <w:rFonts w:ascii="Prima Serif Std Roman" w:hAnsi="Prima Serif Std Roman" w:eastAsia="Prima Serif Std Roman"/>
          <w:b w:val="0"/>
          <w:sz w:val="21"/>
        </w:rPr>
        <w:t>、ASR、识别文本后纠错、方言归一、解析、执行、批量和个性化命中均由自动化测试覆盖。日志当前用于交互解释和工程定位，不等同生产级审计系统。</w:t>
      </w:r>
    </w:p>
    <w:p w14:paraId="38CEA778">
      <w:pPr>
        <w:pStyle w:val="4"/>
        <w:ind w:firstLine="0"/>
      </w:pPr>
      <w:r>
        <w:rPr>
          <w:rFonts w:ascii="Prima Serif Std Roman" w:hAnsi="Prima Serif Std Roman" w:eastAsia="Prima Serif Std Roman"/>
          <w:b/>
          <w:sz w:val="21"/>
        </w:rPr>
        <w:t>11.7 个性化能力结论</w:t>
      </w:r>
    </w:p>
    <w:p w14:paraId="4A46C221">
      <w:pPr>
        <w:ind w:firstLine="420"/>
      </w:pPr>
      <w:r>
        <w:rPr>
          <w:rFonts w:ascii="Prima Serif Std Roman" w:hAnsi="Prima Serif Std Roman" w:eastAsia="Prima Serif Std Roman"/>
          <w:b w:val="0"/>
          <w:sz w:val="21"/>
        </w:rPr>
        <w:t>默认偏好、设备别名、常用指令、学习建议、别名参与指令解析和跨用户隔离已通过自动化测试。当前个性化基于规则和频次统计，不涉及用户专属模型训练。</w:t>
      </w:r>
    </w:p>
    <w:p w14:paraId="18D9B188">
      <w:pPr>
        <w:pStyle w:val="4"/>
        <w:ind w:firstLine="0"/>
      </w:pPr>
      <w:r>
        <w:rPr>
          <w:rFonts w:ascii="Prima Serif Std Roman" w:hAnsi="Prima Serif Std Roman" w:eastAsia="Prima Serif Std Roman"/>
          <w:b/>
          <w:sz w:val="21"/>
        </w:rPr>
        <w:t>11.8 非功能需求结论</w:t>
      </w:r>
    </w:p>
    <w:p w14:paraId="439C8D60">
      <w:pPr>
        <w:ind w:firstLine="420"/>
      </w:pPr>
      <w:r>
        <w:rPr>
          <w:rFonts w:ascii="Prima Serif Std Roman" w:hAnsi="Prima Serif Std Roman" w:eastAsia="Prima Serif Std Roman"/>
          <w:b w:val="0"/>
          <w:sz w:val="21"/>
        </w:rPr>
        <w:t>NFR-001 至 NFR-005、NFR-008 在基础层面有自动化或文档追踪证据；NFR-006 性能边界和 NFR-007 兼容性仅有构建、smoke 和边界说明，缺少压力、多浏览器和移动端专项。当前非功能结论仅覆盖本地验证环境和当前测试范围。</w:t>
      </w:r>
    </w:p>
    <w:p w14:paraId="2D91C22C">
      <w:pPr>
        <w:pStyle w:val="4"/>
        <w:ind w:firstLine="0"/>
      </w:pPr>
      <w:r>
        <w:rPr>
          <w:rFonts w:ascii="Prima Serif Std Roman" w:hAnsi="Prima Serif Std Roman" w:eastAsia="Prima Serif Std Roman"/>
          <w:b/>
          <w:sz w:val="21"/>
        </w:rPr>
        <w:t>11.9 总体结论</w:t>
      </w:r>
    </w:p>
    <w:p w14:paraId="4D155946">
      <w:pPr>
        <w:ind w:firstLine="420"/>
      </w:pPr>
      <w:r>
        <w:rPr>
          <w:rFonts w:ascii="Prima Serif Std Roman" w:hAnsi="Prima Serif Std Roman" w:eastAsia="Prima Serif Std Roman"/>
          <w:b w:val="0"/>
          <w:sz w:val="21"/>
        </w:rPr>
        <w:t>当前交付版本在已执行测试范围内满足核心功能验证要求。该结论仅覆盖后端自动化测试、后端 smoke test、前端构建和已有截图证据，不覆盖压力、安全渗透、多浏览器、移动端、真实硬件、生产部署、后台推送、长期稳定性和生产级云端 ASR 专项。</w:t>
      </w:r>
    </w:p>
    <w:p w14:paraId="4D56F08F">
      <w:pPr>
        <w:pStyle w:val="3"/>
        <w:pBdr>
          <w:bottom w:val="single" w:color="D9EAF7" w:sz="6" w:space="1"/>
        </w:pBdr>
        <w:ind w:firstLine="0"/>
      </w:pPr>
      <w:r>
        <w:rPr>
          <w:rFonts w:ascii="Prima Serif Std Roman" w:hAnsi="Prima Serif Std Roman" w:eastAsia="Prima Serif Std Roman"/>
          <w:b/>
          <w:sz w:val="21"/>
        </w:rPr>
        <w:t>12 需求到测试追踪矩阵</w:t>
      </w:r>
    </w:p>
    <w:p w14:paraId="1291C8EB">
      <w:pPr>
        <w:sectPr>
          <w:headerReference r:id="rId15" w:type="default"/>
          <w:footerReference r:id="rId16" w:type="default"/>
          <w:pgSz w:w="11906" w:h="16838"/>
          <w:pgMar w:top="1134" w:right="1020" w:bottom="1020" w:left="1020" w:header="720" w:footer="720" w:gutter="0"/>
          <w:cols w:space="720" w:num="1"/>
          <w:docGrid w:linePitch="360" w:charSpace="0"/>
        </w:sectPr>
      </w:pPr>
    </w:p>
    <w:p w14:paraId="40B84531">
      <w:pPr>
        <w:pStyle w:val="4"/>
        <w:ind w:firstLine="0"/>
      </w:pPr>
      <w:r>
        <w:rPr>
          <w:rFonts w:ascii="Prima Serif Std Roman" w:hAnsi="Prima Serif Std Roman" w:eastAsia="Prima Serif Std Roman"/>
          <w:b/>
          <w:sz w:val="21"/>
        </w:rPr>
        <w:t>12.1 FR 到测试用例追踪</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3"/>
        <w:gridCol w:w="2243"/>
        <w:gridCol w:w="2243"/>
        <w:gridCol w:w="2243"/>
        <w:gridCol w:w="2243"/>
        <w:gridCol w:w="2243"/>
        <w:gridCol w:w="2243"/>
      </w:tblGrid>
      <w:tr w14:paraId="57E8D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6E824496">
            <w:pPr>
              <w:spacing w:after="0" w:line="252" w:lineRule="auto"/>
              <w:ind w:firstLine="0"/>
              <w:jc w:val="center"/>
            </w:pPr>
            <w:r>
              <w:rPr>
                <w:rFonts w:ascii="Prima Serif Std Roman" w:hAnsi="Prima Serif Std Roman" w:eastAsia="Prima Serif Std Roman"/>
                <w:b/>
                <w:sz w:val="14"/>
              </w:rPr>
              <w:t>需求编号</w:t>
            </w:r>
          </w:p>
        </w:tc>
        <w:tc>
          <w:tcPr>
            <w:tcW w:w="220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03666503">
            <w:pPr>
              <w:spacing w:after="0" w:line="252" w:lineRule="auto"/>
              <w:ind w:firstLine="0"/>
              <w:jc w:val="center"/>
            </w:pPr>
            <w:r>
              <w:rPr>
                <w:rFonts w:ascii="Prima Serif Std Roman" w:hAnsi="Prima Serif Std Roman" w:eastAsia="Prima Serif Std Roman"/>
                <w:b/>
                <w:sz w:val="14"/>
              </w:rPr>
              <w:t>需求名称</w:t>
            </w:r>
          </w:p>
        </w:tc>
        <w:tc>
          <w:tcPr>
            <w:tcW w:w="220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353980B1">
            <w:pPr>
              <w:spacing w:after="0" w:line="252" w:lineRule="auto"/>
              <w:ind w:firstLine="0"/>
              <w:jc w:val="center"/>
            </w:pPr>
            <w:r>
              <w:rPr>
                <w:rFonts w:ascii="Prima Serif Std Roman" w:hAnsi="Prima Serif Std Roman" w:eastAsia="Prima Serif Std Roman"/>
                <w:b/>
                <w:sz w:val="14"/>
              </w:rPr>
              <w:t>测试用例</w:t>
            </w:r>
          </w:p>
        </w:tc>
        <w:tc>
          <w:tcPr>
            <w:tcW w:w="220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2B1DDCED">
            <w:pPr>
              <w:spacing w:after="0" w:line="252" w:lineRule="auto"/>
              <w:ind w:firstLine="0"/>
              <w:jc w:val="center"/>
            </w:pPr>
            <w:r>
              <w:rPr>
                <w:rFonts w:ascii="Prima Serif Std Roman" w:hAnsi="Prima Serif Std Roman" w:eastAsia="Prima Serif Std Roman"/>
                <w:b/>
                <w:sz w:val="14"/>
              </w:rPr>
              <w:t>测试类型</w:t>
            </w:r>
          </w:p>
        </w:tc>
        <w:tc>
          <w:tcPr>
            <w:tcW w:w="220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605313DC">
            <w:pPr>
              <w:spacing w:after="0" w:line="252" w:lineRule="auto"/>
              <w:ind w:firstLine="0"/>
              <w:jc w:val="center"/>
            </w:pPr>
            <w:r>
              <w:rPr>
                <w:rFonts w:ascii="Prima Serif Std Roman" w:hAnsi="Prima Serif Std Roman" w:eastAsia="Prima Serif Std Roman"/>
                <w:b/>
                <w:sz w:val="14"/>
              </w:rPr>
              <w:t>执行结果</w:t>
            </w:r>
          </w:p>
        </w:tc>
        <w:tc>
          <w:tcPr>
            <w:tcW w:w="220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1D328486">
            <w:pPr>
              <w:spacing w:after="0" w:line="252" w:lineRule="auto"/>
              <w:ind w:firstLine="0"/>
              <w:jc w:val="center"/>
            </w:pPr>
            <w:r>
              <w:rPr>
                <w:rFonts w:ascii="Prima Serif Std Roman" w:hAnsi="Prima Serif Std Roman" w:eastAsia="Prima Serif Std Roman"/>
                <w:b/>
                <w:sz w:val="14"/>
              </w:rPr>
              <w:t>证据</w:t>
            </w:r>
          </w:p>
        </w:tc>
        <w:tc>
          <w:tcPr>
            <w:tcW w:w="220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207E9216">
            <w:pPr>
              <w:spacing w:after="0" w:line="252" w:lineRule="auto"/>
              <w:ind w:firstLine="0"/>
              <w:jc w:val="center"/>
            </w:pPr>
            <w:r>
              <w:rPr>
                <w:rFonts w:ascii="Prima Serif Std Roman" w:hAnsi="Prima Serif Std Roman" w:eastAsia="Prima Serif Std Roman"/>
                <w:b/>
                <w:sz w:val="14"/>
              </w:rPr>
              <w:t>未覆盖说明</w:t>
            </w:r>
          </w:p>
        </w:tc>
      </w:tr>
      <w:tr w14:paraId="06906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8BA30EE">
            <w:pPr>
              <w:spacing w:after="0" w:line="252" w:lineRule="auto"/>
              <w:ind w:firstLine="0"/>
            </w:pPr>
            <w:r>
              <w:rPr>
                <w:rFonts w:ascii="Prima Serif Std Roman" w:hAnsi="Prima Serif Std Roman" w:eastAsia="Prima Serif Std Roman"/>
                <w:b w:val="0"/>
                <w:sz w:val="14"/>
              </w:rPr>
              <w:t>FR-001</w:t>
            </w:r>
          </w:p>
        </w:tc>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680F53D">
            <w:pPr>
              <w:spacing w:after="0" w:line="252" w:lineRule="auto"/>
              <w:ind w:firstLine="0"/>
            </w:pPr>
            <w:r>
              <w:rPr>
                <w:rFonts w:ascii="Prima Serif Std Roman" w:hAnsi="Prima Serif Std Roman" w:eastAsia="Prima Serif Std Roman"/>
                <w:b w:val="0"/>
                <w:sz w:val="14"/>
              </w:rPr>
              <w:t>用户认证与访问控制</w:t>
            </w:r>
          </w:p>
        </w:tc>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1B57E48">
            <w:pPr>
              <w:spacing w:after="0" w:line="252" w:lineRule="auto"/>
              <w:ind w:firstLine="0"/>
            </w:pPr>
            <w:r>
              <w:rPr>
                <w:rFonts w:ascii="Prima Serif Std Roman" w:hAnsi="Prima Serif Std Roman" w:eastAsia="Prima Serif Std Roman"/>
                <w:b w:val="0"/>
                <w:sz w:val="14"/>
              </w:rPr>
              <w:t>TC-001、TC-002</w:t>
            </w:r>
          </w:p>
        </w:tc>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46F75F8">
            <w:pPr>
              <w:spacing w:after="0" w:line="252" w:lineRule="auto"/>
              <w:ind w:firstLine="0"/>
            </w:pPr>
            <w:r>
              <w:rPr>
                <w:rFonts w:ascii="Prima Serif Std Roman" w:hAnsi="Prima Serif Std Roman" w:eastAsia="Prima Serif Std Roman"/>
                <w:b w:val="0"/>
                <w:sz w:val="14"/>
              </w:rPr>
              <w:t>自动化接口</w:t>
            </w:r>
          </w:p>
        </w:tc>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C9FA2D5">
            <w:pPr>
              <w:spacing w:after="0" w:line="252" w:lineRule="auto"/>
              <w:ind w:firstLine="0"/>
            </w:pPr>
            <w:r>
              <w:rPr>
                <w:rFonts w:ascii="Prima Serif Std Roman" w:hAnsi="Prima Serif Std Roman" w:eastAsia="Prima Serif Std Roman"/>
                <w:b w:val="0"/>
                <w:sz w:val="14"/>
              </w:rPr>
              <w:t>通过</w:t>
            </w:r>
          </w:p>
        </w:tc>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540D595">
            <w:pPr>
              <w:spacing w:after="0" w:line="252" w:lineRule="auto"/>
              <w:ind w:firstLine="0"/>
            </w:pPr>
            <w:r>
              <w:rPr>
                <w:rFonts w:ascii="Saturday Sans Regular" w:hAnsi="Saturday Sans Regular" w:eastAsia="Saturday Sans Regular"/>
                <w:b w:val="0"/>
                <w:color w:val="505050"/>
                <w:sz w:val="14"/>
              </w:rPr>
              <w:t>test_auth_and_devices.py</w:t>
            </w:r>
          </w:p>
        </w:tc>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2888D97">
            <w:pPr>
              <w:spacing w:after="0" w:line="252" w:lineRule="auto"/>
              <w:ind w:firstLine="0"/>
            </w:pPr>
            <w:r>
              <w:rPr>
                <w:rFonts w:ascii="Prima Serif Std Roman" w:hAnsi="Prima Serif Std Roman" w:eastAsia="Prima Serif Std Roman"/>
                <w:b w:val="0"/>
                <w:sz w:val="14"/>
              </w:rPr>
              <w:t>未覆盖安全渗透</w:t>
            </w:r>
          </w:p>
        </w:tc>
      </w:tr>
      <w:tr w14:paraId="42340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83D691A">
            <w:pPr>
              <w:spacing w:after="0" w:line="252" w:lineRule="auto"/>
              <w:ind w:firstLine="0"/>
            </w:pPr>
            <w:r>
              <w:rPr>
                <w:rFonts w:ascii="Prima Serif Std Roman" w:hAnsi="Prima Serif Std Roman" w:eastAsia="Prima Serif Std Roman"/>
                <w:b w:val="0"/>
                <w:sz w:val="14"/>
              </w:rPr>
              <w:t>FR-002</w:t>
            </w:r>
          </w:p>
        </w:tc>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28576BB">
            <w:pPr>
              <w:spacing w:after="0" w:line="252" w:lineRule="auto"/>
              <w:ind w:firstLine="0"/>
            </w:pPr>
            <w:r>
              <w:rPr>
                <w:rFonts w:ascii="Prima Serif Std Roman" w:hAnsi="Prima Serif Std Roman" w:eastAsia="Prima Serif Std Roman"/>
                <w:b w:val="0"/>
                <w:sz w:val="14"/>
              </w:rPr>
              <w:t>家庭状态概览</w:t>
            </w:r>
          </w:p>
        </w:tc>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DF1FA3A">
            <w:pPr>
              <w:spacing w:after="0" w:line="252" w:lineRule="auto"/>
              <w:ind w:firstLine="0"/>
            </w:pPr>
            <w:r>
              <w:rPr>
                <w:rFonts w:ascii="Prima Serif Std Roman" w:hAnsi="Prima Serif Std Roman" w:eastAsia="Prima Serif Std Roman"/>
                <w:b w:val="0"/>
                <w:sz w:val="14"/>
              </w:rPr>
              <w:t>TC-003、TC-019、TC-025</w:t>
            </w:r>
          </w:p>
        </w:tc>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C4CD36A">
            <w:pPr>
              <w:spacing w:after="0" w:line="252" w:lineRule="auto"/>
              <w:ind w:firstLine="0"/>
            </w:pPr>
            <w:r>
              <w:rPr>
                <w:rFonts w:ascii="Prima Serif Std Roman" w:hAnsi="Prima Serif Std Roman" w:eastAsia="Prima Serif Std Roman"/>
                <w:b w:val="0"/>
                <w:sz w:val="14"/>
              </w:rPr>
              <w:t>自动化接口、smoke、截图证据</w:t>
            </w:r>
          </w:p>
        </w:tc>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9276075">
            <w:pPr>
              <w:spacing w:after="0" w:line="252" w:lineRule="auto"/>
              <w:ind w:firstLine="0"/>
            </w:pPr>
            <w:r>
              <w:rPr>
                <w:rFonts w:ascii="Prima Serif Std Roman" w:hAnsi="Prima Serif Std Roman" w:eastAsia="Prima Serif Std Roman"/>
                <w:b w:val="0"/>
                <w:sz w:val="14"/>
              </w:rPr>
              <w:t>通过</w:t>
            </w:r>
          </w:p>
        </w:tc>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A7EAC71">
            <w:pPr>
              <w:spacing w:after="0" w:line="252" w:lineRule="auto"/>
              <w:ind w:firstLine="0"/>
            </w:pPr>
            <w:r>
              <w:rPr>
                <w:rFonts w:ascii="Saturday Sans Regular" w:hAnsi="Saturday Sans Regular" w:eastAsia="Saturday Sans Regular"/>
                <w:b w:val="0"/>
                <w:color w:val="505050"/>
                <w:sz w:val="14"/>
              </w:rPr>
              <w:t>test_auth_and_devices.py</w:t>
            </w:r>
            <w:r>
              <w:rPr>
                <w:rFonts w:ascii="Prima Serif Std Roman" w:hAnsi="Prima Serif Std Roman" w:eastAsia="Prima Serif Std Roman"/>
                <w:b w:val="0"/>
                <w:sz w:val="14"/>
              </w:rPr>
              <w:t>、</w:t>
            </w:r>
            <w:r>
              <w:rPr>
                <w:rFonts w:ascii="Saturday Sans Regular" w:hAnsi="Saturday Sans Regular" w:eastAsia="Saturday Sans Regular"/>
                <w:b w:val="0"/>
                <w:color w:val="505050"/>
                <w:sz w:val="14"/>
              </w:rPr>
              <w:t>test_command_execute.py</w:t>
            </w:r>
            <w:r>
              <w:rPr>
                <w:rFonts w:ascii="Prima Serif Std Roman" w:hAnsi="Prima Serif Std Roman" w:eastAsia="Prima Serif Std Roman"/>
                <w:b w:val="0"/>
                <w:sz w:val="14"/>
              </w:rPr>
              <w:t>、</w:t>
            </w:r>
            <w:r>
              <w:rPr>
                <w:rFonts w:ascii="Saturday Sans Regular" w:hAnsi="Saturday Sans Regular" w:eastAsia="Saturday Sans Regular"/>
                <w:b w:val="0"/>
                <w:color w:val="505050"/>
                <w:sz w:val="14"/>
              </w:rPr>
              <w:t>dashboard.png</w:t>
            </w:r>
          </w:p>
        </w:tc>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FA03070">
            <w:pPr>
              <w:spacing w:after="0" w:line="252" w:lineRule="auto"/>
              <w:ind w:firstLine="0"/>
            </w:pPr>
            <w:r>
              <w:rPr>
                <w:rFonts w:ascii="Prima Serif Std Roman" w:hAnsi="Prima Serif Std Roman" w:eastAsia="Prima Serif Std Roman"/>
                <w:b w:val="0"/>
                <w:sz w:val="14"/>
              </w:rPr>
              <w:t>本轮未重新页面手工操作</w:t>
            </w:r>
          </w:p>
        </w:tc>
      </w:tr>
      <w:tr w14:paraId="7EF95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D77FCA0">
            <w:pPr>
              <w:spacing w:after="0" w:line="252" w:lineRule="auto"/>
              <w:ind w:firstLine="0"/>
            </w:pPr>
            <w:r>
              <w:rPr>
                <w:rFonts w:ascii="Prima Serif Std Roman" w:hAnsi="Prima Serif Std Roman" w:eastAsia="Prima Serif Std Roman"/>
                <w:b w:val="0"/>
                <w:sz w:val="14"/>
              </w:rPr>
              <w:t>FR-003</w:t>
            </w:r>
          </w:p>
        </w:tc>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6F57534">
            <w:pPr>
              <w:spacing w:after="0" w:line="252" w:lineRule="auto"/>
              <w:ind w:firstLine="0"/>
            </w:pPr>
            <w:r>
              <w:rPr>
                <w:rFonts w:ascii="Prima Serif Std Roman" w:hAnsi="Prima Serif Std Roman" w:eastAsia="Prima Serif Std Roman"/>
                <w:b w:val="0"/>
                <w:sz w:val="14"/>
              </w:rPr>
              <w:t>虚拟设备管理与状态历史</w:t>
            </w:r>
          </w:p>
        </w:tc>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6AC042B">
            <w:pPr>
              <w:spacing w:after="0" w:line="252" w:lineRule="auto"/>
              <w:ind w:firstLine="0"/>
            </w:pPr>
            <w:r>
              <w:rPr>
                <w:rFonts w:ascii="Prima Serif Std Roman" w:hAnsi="Prima Serif Std Roman" w:eastAsia="Prima Serif Std Roman"/>
                <w:b w:val="0"/>
                <w:sz w:val="14"/>
              </w:rPr>
              <w:t>TC-004、TC-005、TC-020、TC-025</w:t>
            </w:r>
          </w:p>
        </w:tc>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468DF91">
            <w:pPr>
              <w:spacing w:after="0" w:line="252" w:lineRule="auto"/>
              <w:ind w:firstLine="0"/>
            </w:pPr>
            <w:r>
              <w:rPr>
                <w:rFonts w:ascii="Prima Serif Std Roman" w:hAnsi="Prima Serif Std Roman" w:eastAsia="Prima Serif Std Roman"/>
                <w:b w:val="0"/>
                <w:sz w:val="14"/>
              </w:rPr>
              <w:t>自动化接口、smoke、截图证据</w:t>
            </w:r>
          </w:p>
        </w:tc>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21CA14D">
            <w:pPr>
              <w:spacing w:after="0" w:line="252" w:lineRule="auto"/>
              <w:ind w:firstLine="0"/>
            </w:pPr>
            <w:r>
              <w:rPr>
                <w:rFonts w:ascii="Prima Serif Std Roman" w:hAnsi="Prima Serif Std Roman" w:eastAsia="Prima Serif Std Roman"/>
                <w:b w:val="0"/>
                <w:sz w:val="14"/>
              </w:rPr>
              <w:t>通过</w:t>
            </w:r>
          </w:p>
        </w:tc>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422BFD1">
            <w:pPr>
              <w:spacing w:after="0" w:line="252" w:lineRule="auto"/>
              <w:ind w:firstLine="0"/>
            </w:pPr>
            <w:r>
              <w:rPr>
                <w:rFonts w:ascii="Saturday Sans Regular" w:hAnsi="Saturday Sans Regular" w:eastAsia="Saturday Sans Regular"/>
                <w:b w:val="0"/>
                <w:color w:val="505050"/>
                <w:sz w:val="14"/>
              </w:rPr>
              <w:t>test_auth_and_devices.py</w:t>
            </w:r>
            <w:r>
              <w:rPr>
                <w:rFonts w:ascii="Prima Serif Std Roman" w:hAnsi="Prima Serif Std Roman" w:eastAsia="Prima Serif Std Roman"/>
                <w:b w:val="0"/>
                <w:sz w:val="14"/>
              </w:rPr>
              <w:t>、</w:t>
            </w:r>
            <w:r>
              <w:rPr>
                <w:rFonts w:ascii="Saturday Sans Regular" w:hAnsi="Saturday Sans Regular" w:eastAsia="Saturday Sans Regular"/>
                <w:b w:val="0"/>
                <w:color w:val="505050"/>
                <w:sz w:val="14"/>
              </w:rPr>
              <w:t>test_command_execute.py</w:t>
            </w:r>
            <w:r>
              <w:rPr>
                <w:rFonts w:ascii="Prima Serif Std Roman" w:hAnsi="Prima Serif Std Roman" w:eastAsia="Prima Serif Std Roman"/>
                <w:b w:val="0"/>
                <w:sz w:val="14"/>
              </w:rPr>
              <w:t>、</w:t>
            </w:r>
            <w:r>
              <w:rPr>
                <w:rFonts w:ascii="Saturday Sans Regular" w:hAnsi="Saturday Sans Regular" w:eastAsia="Saturday Sans Regular"/>
                <w:b w:val="0"/>
                <w:color w:val="505050"/>
                <w:sz w:val="14"/>
              </w:rPr>
              <w:t>device_control.png</w:t>
            </w:r>
          </w:p>
        </w:tc>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AD7E429">
            <w:pPr>
              <w:spacing w:after="0" w:line="252" w:lineRule="auto"/>
              <w:ind w:firstLine="0"/>
            </w:pPr>
            <w:r>
              <w:rPr>
                <w:rFonts w:ascii="Prima Serif Std Roman" w:hAnsi="Prima Serif Std Roman" w:eastAsia="Prima Serif Std Roman"/>
                <w:b w:val="0"/>
                <w:sz w:val="14"/>
              </w:rPr>
              <w:t>未覆盖真实硬件</w:t>
            </w:r>
          </w:p>
        </w:tc>
      </w:tr>
      <w:tr w14:paraId="5303F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660AF00">
            <w:pPr>
              <w:spacing w:after="0" w:line="252" w:lineRule="auto"/>
              <w:ind w:firstLine="0"/>
            </w:pPr>
            <w:r>
              <w:rPr>
                <w:rFonts w:ascii="Prima Serif Std Roman" w:hAnsi="Prima Serif Std Roman" w:eastAsia="Prima Serif Std Roman"/>
                <w:b w:val="0"/>
                <w:sz w:val="14"/>
              </w:rPr>
              <w:t>FR-004</w:t>
            </w:r>
          </w:p>
        </w:tc>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514DFEE">
            <w:pPr>
              <w:spacing w:after="0" w:line="252" w:lineRule="auto"/>
              <w:ind w:firstLine="0"/>
            </w:pPr>
            <w:r>
              <w:rPr>
                <w:rFonts w:ascii="Prima Serif Std Roman" w:hAnsi="Prima Serif Std Roman" w:eastAsia="Prima Serif Std Roman"/>
                <w:b w:val="0"/>
                <w:sz w:val="14"/>
              </w:rPr>
              <w:t>鲁棒指令理解与执行</w:t>
            </w:r>
          </w:p>
        </w:tc>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877F2DC">
            <w:pPr>
              <w:spacing w:after="0" w:line="252" w:lineRule="auto"/>
              <w:ind w:firstLine="0"/>
            </w:pPr>
            <w:r>
              <w:rPr>
                <w:rFonts w:ascii="Prima Serif Std Roman" w:hAnsi="Prima Serif Std Roman" w:eastAsia="Prima Serif Std Roman"/>
                <w:b w:val="0"/>
                <w:sz w:val="14"/>
              </w:rPr>
              <w:t>TC-006、TC-007、TC-008、TC-009、TC-010、TC-011、TC-017</w:t>
            </w:r>
          </w:p>
        </w:tc>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5BE96F0">
            <w:pPr>
              <w:spacing w:after="0" w:line="252" w:lineRule="auto"/>
              <w:ind w:firstLine="0"/>
            </w:pPr>
            <w:r>
              <w:rPr>
                <w:rFonts w:ascii="Prima Serif Std Roman" w:hAnsi="Prima Serif Std Roman" w:eastAsia="Prima Serif Std Roman"/>
                <w:b w:val="0"/>
                <w:sz w:val="14"/>
              </w:rPr>
              <w:t>自动化接口、单元测试、smoke</w:t>
            </w:r>
          </w:p>
        </w:tc>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6FCC807">
            <w:pPr>
              <w:spacing w:after="0" w:line="252" w:lineRule="auto"/>
              <w:ind w:firstLine="0"/>
            </w:pPr>
            <w:r>
              <w:rPr>
                <w:rFonts w:ascii="Prima Serif Std Roman" w:hAnsi="Prima Serif Std Roman" w:eastAsia="Prima Serif Std Roman"/>
                <w:b w:val="0"/>
                <w:sz w:val="14"/>
              </w:rPr>
              <w:t>通过</w:t>
            </w:r>
          </w:p>
        </w:tc>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0CA3CA8">
            <w:pPr>
              <w:spacing w:after="0" w:line="252" w:lineRule="auto"/>
              <w:ind w:firstLine="0"/>
            </w:pPr>
            <w:r>
              <w:rPr>
                <w:rFonts w:ascii="Saturday Sans Regular" w:hAnsi="Saturday Sans Regular" w:eastAsia="Saturday Sans Regular"/>
                <w:b w:val="0"/>
                <w:color w:val="505050"/>
                <w:sz w:val="14"/>
              </w:rPr>
              <w:t>test_command_parse.py</w:t>
            </w:r>
            <w:r>
              <w:rPr>
                <w:rFonts w:ascii="Prima Serif Std Roman" w:hAnsi="Prima Serif Std Roman" w:eastAsia="Prima Serif Std Roman"/>
                <w:b w:val="0"/>
                <w:sz w:val="14"/>
              </w:rPr>
              <w:t>、</w:t>
            </w:r>
            <w:r>
              <w:rPr>
                <w:rFonts w:ascii="Saturday Sans Regular" w:hAnsi="Saturday Sans Regular" w:eastAsia="Saturday Sans Regular"/>
                <w:b w:val="0"/>
                <w:color w:val="505050"/>
                <w:sz w:val="14"/>
              </w:rPr>
              <w:t>test_command_execute.py</w:t>
            </w:r>
            <w:r>
              <w:rPr>
                <w:rFonts w:ascii="Prima Serif Std Roman" w:hAnsi="Prima Serif Std Roman" w:eastAsia="Prima Serif Std Roman"/>
                <w:b w:val="0"/>
                <w:sz w:val="14"/>
              </w:rPr>
              <w:t>、</w:t>
            </w:r>
            <w:r>
              <w:rPr>
                <w:rFonts w:ascii="Saturday Sans Regular" w:hAnsi="Saturday Sans Regular" w:eastAsia="Saturday Sans Regular"/>
                <w:b w:val="0"/>
                <w:color w:val="505050"/>
                <w:sz w:val="14"/>
              </w:rPr>
              <w:t>test_multi_command.py</w:t>
            </w:r>
            <w:r>
              <w:rPr>
                <w:rFonts w:ascii="Prima Serif Std Roman" w:hAnsi="Prima Serif Std Roman" w:eastAsia="Prima Serif Std Roman"/>
                <w:b w:val="0"/>
                <w:sz w:val="14"/>
              </w:rPr>
              <w:t>、</w:t>
            </w:r>
            <w:r>
              <w:rPr>
                <w:rFonts w:ascii="Saturday Sans Regular" w:hAnsi="Saturday Sans Regular" w:eastAsia="Saturday Sans Regular"/>
                <w:b w:val="0"/>
                <w:color w:val="505050"/>
                <w:sz w:val="14"/>
              </w:rPr>
              <w:t>test_dialect_normalizer.py</w:t>
            </w:r>
            <w:r>
              <w:rPr>
                <w:rFonts w:ascii="Prima Serif Std Roman" w:hAnsi="Prima Serif Std Roman" w:eastAsia="Prima Serif Std Roman"/>
                <w:b w:val="0"/>
                <w:sz w:val="14"/>
              </w:rPr>
              <w:t>、</w:t>
            </w:r>
            <w:r>
              <w:rPr>
                <w:rFonts w:ascii="Saturday Sans Regular" w:hAnsi="Saturday Sans Regular" w:eastAsia="Saturday Sans Regular"/>
                <w:b w:val="0"/>
                <w:color w:val="505050"/>
                <w:sz w:val="14"/>
              </w:rPr>
              <w:t>test_asr_post_corrector.py</w:t>
            </w:r>
          </w:p>
        </w:tc>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CBFCE7D">
            <w:pPr>
              <w:spacing w:after="0" w:line="252" w:lineRule="auto"/>
              <w:ind w:firstLine="0"/>
            </w:pPr>
            <w:r>
              <w:rPr>
                <w:rFonts w:ascii="Prima Serif Std Roman" w:hAnsi="Prima Serif Std Roman" w:eastAsia="Prima Serif Std Roman"/>
                <w:b w:val="0"/>
                <w:sz w:val="14"/>
              </w:rPr>
              <w:t>不覆盖开放域自然语言</w:t>
            </w:r>
          </w:p>
        </w:tc>
      </w:tr>
      <w:tr w14:paraId="66669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25428F4">
            <w:pPr>
              <w:spacing w:after="0" w:line="252" w:lineRule="auto"/>
              <w:ind w:firstLine="0"/>
            </w:pPr>
            <w:r>
              <w:rPr>
                <w:rFonts w:ascii="Prima Serif Std Roman" w:hAnsi="Prima Serif Std Roman" w:eastAsia="Prima Serif Std Roman"/>
                <w:b w:val="0"/>
                <w:sz w:val="14"/>
              </w:rPr>
              <w:t>FR-005</w:t>
            </w:r>
          </w:p>
        </w:tc>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151CA87">
            <w:pPr>
              <w:spacing w:after="0" w:line="252" w:lineRule="auto"/>
              <w:ind w:firstLine="0"/>
            </w:pPr>
            <w:r>
              <w:rPr>
                <w:rFonts w:ascii="Prima Serif Std Roman" w:hAnsi="Prima Serif Std Roman" w:eastAsia="Prima Serif Std Roman"/>
                <w:b w:val="0"/>
                <w:sz w:val="14"/>
              </w:rPr>
              <w:t>语音输入与识别路径兜底</w:t>
            </w:r>
          </w:p>
        </w:tc>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347C9A8">
            <w:pPr>
              <w:spacing w:after="0" w:line="252" w:lineRule="auto"/>
              <w:ind w:firstLine="0"/>
            </w:pPr>
            <w:r>
              <w:rPr>
                <w:rFonts w:ascii="Prima Serif Std Roman" w:hAnsi="Prima Serif Std Roman" w:eastAsia="Prima Serif Std Roman"/>
                <w:b w:val="0"/>
                <w:sz w:val="14"/>
              </w:rPr>
              <w:t>TC-013、TC-014、TC-015、TC-016、TC-017、TC-026</w:t>
            </w:r>
          </w:p>
        </w:tc>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07F01AC">
            <w:pPr>
              <w:spacing w:after="0" w:line="252" w:lineRule="auto"/>
              <w:ind w:firstLine="0"/>
            </w:pPr>
            <w:r>
              <w:rPr>
                <w:rFonts w:ascii="Prima Serif Std Roman" w:hAnsi="Prima Serif Std Roman" w:eastAsia="Prima Serif Std Roman"/>
                <w:b w:val="0"/>
                <w:sz w:val="14"/>
              </w:rPr>
              <w:t>自动化接口、模拟 provider、源码核验</w:t>
            </w:r>
          </w:p>
        </w:tc>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9AD32BB">
            <w:pPr>
              <w:spacing w:after="0" w:line="252" w:lineRule="auto"/>
              <w:ind w:firstLine="0"/>
            </w:pPr>
            <w:r>
              <w:rPr>
                <w:rFonts w:ascii="Prima Serif Std Roman" w:hAnsi="Prima Serif Std Roman" w:eastAsia="Prima Serif Std Roman"/>
                <w:b w:val="0"/>
                <w:sz w:val="14"/>
              </w:rPr>
              <w:t>通过/待补充验证/未执行</w:t>
            </w:r>
          </w:p>
        </w:tc>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27570D7">
            <w:pPr>
              <w:spacing w:after="0" w:line="252" w:lineRule="auto"/>
              <w:ind w:firstLine="0"/>
            </w:pPr>
            <w:r>
              <w:rPr>
                <w:rFonts w:ascii="Saturday Sans Regular" w:hAnsi="Saturday Sans Regular" w:eastAsia="Saturday Sans Regular"/>
                <w:b w:val="0"/>
                <w:color w:val="505050"/>
                <w:sz w:val="14"/>
              </w:rPr>
              <w:t>test_voice.py</w:t>
            </w:r>
            <w:r>
              <w:rPr>
                <w:rFonts w:ascii="Prima Serif Std Roman" w:hAnsi="Prima Serif Std Roman" w:eastAsia="Prima Serif Std Roman"/>
                <w:b w:val="0"/>
                <w:sz w:val="14"/>
              </w:rPr>
              <w:t>、</w:t>
            </w:r>
            <w:r>
              <w:rPr>
                <w:rFonts w:ascii="Saturday Sans Regular" w:hAnsi="Saturday Sans Regular" w:eastAsia="Saturday Sans Regular"/>
                <w:b w:val="0"/>
                <w:color w:val="505050"/>
                <w:sz w:val="14"/>
              </w:rPr>
              <w:t>test_cloud_asr_provider.py</w:t>
            </w:r>
            <w:r>
              <w:rPr>
                <w:rFonts w:ascii="Prima Serif Std Roman" w:hAnsi="Prima Serif Std Roman" w:eastAsia="Prima Serif Std Roman"/>
                <w:b w:val="0"/>
                <w:sz w:val="14"/>
              </w:rPr>
              <w:t>、</w:t>
            </w:r>
            <w:r>
              <w:rPr>
                <w:rFonts w:ascii="Saturday Sans Regular" w:hAnsi="Saturday Sans Regular" w:eastAsia="Saturday Sans Regular"/>
                <w:b w:val="0"/>
                <w:color w:val="505050"/>
                <w:sz w:val="14"/>
              </w:rPr>
              <w:t>VoiceControlView.vue</w:t>
            </w:r>
          </w:p>
        </w:tc>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BF12944">
            <w:pPr>
              <w:spacing w:after="0" w:line="252" w:lineRule="auto"/>
              <w:ind w:firstLine="0"/>
            </w:pPr>
            <w:r>
              <w:rPr>
                <w:rFonts w:ascii="Prima Serif Std Roman" w:hAnsi="Prima Serif Std Roman" w:eastAsia="Prima Serif Std Roman"/>
                <w:b w:val="0"/>
                <w:sz w:val="14"/>
              </w:rPr>
              <w:t>真实云端 ASR 成功识别和浏览器实机识别待补充</w:t>
            </w:r>
          </w:p>
        </w:tc>
      </w:tr>
      <w:tr w14:paraId="2AB6F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C1DFB92">
            <w:pPr>
              <w:spacing w:after="0" w:line="252" w:lineRule="auto"/>
              <w:ind w:firstLine="0"/>
            </w:pPr>
            <w:r>
              <w:rPr>
                <w:rFonts w:ascii="Prima Serif Std Roman" w:hAnsi="Prima Serif Std Roman" w:eastAsia="Prima Serif Std Roman"/>
                <w:b w:val="0"/>
                <w:sz w:val="14"/>
              </w:rPr>
              <w:t>FR-006</w:t>
            </w:r>
          </w:p>
        </w:tc>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1D41DCF">
            <w:pPr>
              <w:spacing w:after="0" w:line="252" w:lineRule="auto"/>
              <w:ind w:firstLine="0"/>
            </w:pPr>
            <w:r>
              <w:rPr>
                <w:rFonts w:ascii="Prima Serif Std Roman" w:hAnsi="Prima Serif Std Roman" w:eastAsia="Prima Serif Std Roman"/>
                <w:b w:val="0"/>
                <w:sz w:val="14"/>
              </w:rPr>
              <w:t>操作日志与可解释追踪</w:t>
            </w:r>
          </w:p>
        </w:tc>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5D9531C">
            <w:pPr>
              <w:spacing w:after="0" w:line="252" w:lineRule="auto"/>
              <w:ind w:firstLine="0"/>
            </w:pPr>
            <w:r>
              <w:rPr>
                <w:rFonts w:ascii="Prima Serif Std Roman" w:hAnsi="Prima Serif Std Roman" w:eastAsia="Prima Serif Std Roman"/>
                <w:b w:val="0"/>
                <w:sz w:val="14"/>
              </w:rPr>
              <w:t>TC-007、TC-009、TC-012、TC-018、TC-020、TC-022、TC-027</w:t>
            </w:r>
          </w:p>
        </w:tc>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E5FF9D1">
            <w:pPr>
              <w:spacing w:after="0" w:line="252" w:lineRule="auto"/>
              <w:ind w:firstLine="0"/>
            </w:pPr>
            <w:r>
              <w:rPr>
                <w:rFonts w:ascii="Prima Serif Std Roman" w:hAnsi="Prima Serif Std Roman" w:eastAsia="Prima Serif Std Roman"/>
                <w:b w:val="0"/>
                <w:sz w:val="14"/>
              </w:rPr>
              <w:t>自动化接口、截图证据</w:t>
            </w:r>
          </w:p>
        </w:tc>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35D71BC">
            <w:pPr>
              <w:spacing w:after="0" w:line="252" w:lineRule="auto"/>
              <w:ind w:firstLine="0"/>
            </w:pPr>
            <w:r>
              <w:rPr>
                <w:rFonts w:ascii="Prima Serif Std Roman" w:hAnsi="Prima Serif Std Roman" w:eastAsia="Prima Serif Std Roman"/>
                <w:b w:val="0"/>
                <w:sz w:val="14"/>
              </w:rPr>
              <w:t>通过</w:t>
            </w:r>
          </w:p>
        </w:tc>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44CB0F1">
            <w:pPr>
              <w:spacing w:after="0" w:line="252" w:lineRule="auto"/>
              <w:ind w:firstLine="0"/>
            </w:pPr>
            <w:r>
              <w:rPr>
                <w:rFonts w:ascii="Saturday Sans Regular" w:hAnsi="Saturday Sans Regular" w:eastAsia="Saturday Sans Regular"/>
                <w:b w:val="0"/>
                <w:color w:val="505050"/>
                <w:sz w:val="14"/>
              </w:rPr>
              <w:t>test_command_logs_detail.py</w:t>
            </w:r>
            <w:r>
              <w:rPr>
                <w:rFonts w:ascii="Prima Serif Std Roman" w:hAnsi="Prima Serif Std Roman" w:eastAsia="Prima Serif Std Roman"/>
                <w:b w:val="0"/>
                <w:sz w:val="14"/>
              </w:rPr>
              <w:t>、</w:t>
            </w:r>
            <w:r>
              <w:rPr>
                <w:rFonts w:ascii="Saturday Sans Regular" w:hAnsi="Saturday Sans Regular" w:eastAsia="Saturday Sans Regular"/>
                <w:b w:val="0"/>
                <w:color w:val="505050"/>
                <w:sz w:val="14"/>
              </w:rPr>
              <w:t>test_command_execute.py</w:t>
            </w:r>
            <w:r>
              <w:rPr>
                <w:rFonts w:ascii="Prima Serif Std Roman" w:hAnsi="Prima Serif Std Roman" w:eastAsia="Prima Serif Std Roman"/>
                <w:b w:val="0"/>
                <w:sz w:val="14"/>
              </w:rPr>
              <w:t>、</w:t>
            </w:r>
            <w:r>
              <w:rPr>
                <w:rFonts w:ascii="Saturday Sans Regular" w:hAnsi="Saturday Sans Regular" w:eastAsia="Saturday Sans Regular"/>
                <w:b w:val="0"/>
                <w:color w:val="505050"/>
                <w:sz w:val="14"/>
              </w:rPr>
              <w:t>command_logs.png</w:t>
            </w:r>
          </w:p>
        </w:tc>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D87C2DF">
            <w:pPr>
              <w:spacing w:after="0" w:line="252" w:lineRule="auto"/>
              <w:ind w:firstLine="0"/>
            </w:pPr>
            <w:r>
              <w:rPr>
                <w:rFonts w:ascii="Prima Serif Std Roman" w:hAnsi="Prima Serif Std Roman" w:eastAsia="Prima Serif Std Roman"/>
                <w:b w:val="0"/>
                <w:sz w:val="14"/>
              </w:rPr>
              <w:t>不覆盖生产级审计</w:t>
            </w:r>
          </w:p>
        </w:tc>
      </w:tr>
      <w:tr w14:paraId="7EA88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102F356">
            <w:pPr>
              <w:spacing w:after="0" w:line="252" w:lineRule="auto"/>
              <w:ind w:firstLine="0"/>
            </w:pPr>
            <w:r>
              <w:rPr>
                <w:rFonts w:ascii="Prima Serif Std Roman" w:hAnsi="Prima Serif Std Roman" w:eastAsia="Prima Serif Std Roman"/>
                <w:b w:val="0"/>
                <w:sz w:val="14"/>
              </w:rPr>
              <w:t>FR-007</w:t>
            </w:r>
          </w:p>
        </w:tc>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86CC8E8">
            <w:pPr>
              <w:spacing w:after="0" w:line="252" w:lineRule="auto"/>
              <w:ind w:firstLine="0"/>
            </w:pPr>
            <w:r>
              <w:rPr>
                <w:rFonts w:ascii="Prima Serif Std Roman" w:hAnsi="Prima Serif Std Roman" w:eastAsia="Prima Serif Std Roman"/>
                <w:b w:val="0"/>
                <w:sz w:val="14"/>
              </w:rPr>
              <w:t>提醒、天气与场景辅助事务</w:t>
            </w:r>
          </w:p>
        </w:tc>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A596EBA">
            <w:pPr>
              <w:spacing w:after="0" w:line="252" w:lineRule="auto"/>
              <w:ind w:firstLine="0"/>
            </w:pPr>
            <w:r>
              <w:rPr>
                <w:rFonts w:ascii="Prima Serif Std Roman" w:hAnsi="Prima Serif Std Roman" w:eastAsia="Prima Serif Std Roman"/>
                <w:b w:val="0"/>
                <w:sz w:val="14"/>
              </w:rPr>
              <w:t>TC-018、TC-019、TC-020、TC-025</w:t>
            </w:r>
          </w:p>
        </w:tc>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61791A3">
            <w:pPr>
              <w:spacing w:after="0" w:line="252" w:lineRule="auto"/>
              <w:ind w:firstLine="0"/>
            </w:pPr>
            <w:r>
              <w:rPr>
                <w:rFonts w:ascii="Prima Serif Std Roman" w:hAnsi="Prima Serif Std Roman" w:eastAsia="Prima Serif Std Roman"/>
                <w:b w:val="0"/>
                <w:sz w:val="14"/>
              </w:rPr>
              <w:t>自动化接口、smoke、截图证据</w:t>
            </w:r>
          </w:p>
        </w:tc>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0DA43A4">
            <w:pPr>
              <w:spacing w:after="0" w:line="252" w:lineRule="auto"/>
              <w:ind w:firstLine="0"/>
            </w:pPr>
            <w:r>
              <w:rPr>
                <w:rFonts w:ascii="Prima Serif Std Roman" w:hAnsi="Prima Serif Std Roman" w:eastAsia="Prima Serif Std Roman"/>
                <w:b w:val="0"/>
                <w:sz w:val="14"/>
              </w:rPr>
              <w:t>通过</w:t>
            </w:r>
          </w:p>
        </w:tc>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8DF9277">
            <w:pPr>
              <w:spacing w:after="0" w:line="252" w:lineRule="auto"/>
              <w:ind w:firstLine="0"/>
            </w:pPr>
            <w:r>
              <w:rPr>
                <w:rFonts w:ascii="Saturday Sans Regular" w:hAnsi="Saturday Sans Regular" w:eastAsia="Saturday Sans Regular"/>
                <w:b w:val="0"/>
                <w:color w:val="505050"/>
                <w:sz w:val="14"/>
              </w:rPr>
              <w:t>test_command_execute.py</w:t>
            </w:r>
            <w:r>
              <w:rPr>
                <w:rFonts w:ascii="Prima Serif Std Roman" w:hAnsi="Prima Serif Std Roman" w:eastAsia="Prima Serif Std Roman"/>
                <w:b w:val="0"/>
                <w:sz w:val="14"/>
              </w:rPr>
              <w:t>、</w:t>
            </w:r>
            <w:r>
              <w:rPr>
                <w:rFonts w:ascii="Saturday Sans Regular" w:hAnsi="Saturday Sans Regular" w:eastAsia="Saturday Sans Regular"/>
                <w:b w:val="0"/>
                <w:color w:val="505050"/>
                <w:sz w:val="14"/>
              </w:rPr>
              <w:t>smoke_test_result.txt</w:t>
            </w:r>
            <w:r>
              <w:rPr>
                <w:rFonts w:ascii="Prima Serif Std Roman" w:hAnsi="Prima Serif Std Roman" w:eastAsia="Prima Serif Std Roman"/>
                <w:b w:val="0"/>
                <w:sz w:val="14"/>
              </w:rPr>
              <w:t>、</w:t>
            </w:r>
            <w:r>
              <w:rPr>
                <w:rFonts w:ascii="Saturday Sans Regular" w:hAnsi="Saturday Sans Regular" w:eastAsia="Saturday Sans Regular"/>
                <w:b w:val="0"/>
                <w:color w:val="505050"/>
                <w:sz w:val="14"/>
              </w:rPr>
              <w:t>reminders.png</w:t>
            </w:r>
            <w:r>
              <w:rPr>
                <w:rFonts w:ascii="Prima Serif Std Roman" w:hAnsi="Prima Serif Std Roman" w:eastAsia="Prima Serif Std Roman"/>
                <w:b w:val="0"/>
                <w:sz w:val="14"/>
              </w:rPr>
              <w:t>、</w:t>
            </w:r>
            <w:r>
              <w:rPr>
                <w:rFonts w:ascii="Saturday Sans Regular" w:hAnsi="Saturday Sans Regular" w:eastAsia="Saturday Sans Regular"/>
                <w:b w:val="0"/>
                <w:color w:val="505050"/>
                <w:sz w:val="14"/>
              </w:rPr>
              <w:t>scenes.png</w:t>
            </w:r>
          </w:p>
        </w:tc>
        <w:tc>
          <w:tcPr>
            <w:tcW w:w="220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3D39B78">
            <w:pPr>
              <w:spacing w:after="0" w:line="252" w:lineRule="auto"/>
              <w:ind w:firstLine="0"/>
            </w:pPr>
            <w:r>
              <w:rPr>
                <w:rFonts w:ascii="Prima Serif Std Roman" w:hAnsi="Prima Serif Std Roman" w:eastAsia="Prima Serif Std Roman"/>
                <w:b w:val="0"/>
                <w:sz w:val="14"/>
              </w:rPr>
              <w:t>后台提醒推送未执行</w:t>
            </w:r>
          </w:p>
        </w:tc>
      </w:tr>
      <w:tr w14:paraId="66D0A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FFB55DA">
            <w:pPr>
              <w:spacing w:after="0" w:line="252" w:lineRule="auto"/>
              <w:ind w:firstLine="0"/>
            </w:pPr>
            <w:r>
              <w:rPr>
                <w:rFonts w:ascii="Prima Serif Std Roman" w:hAnsi="Prima Serif Std Roman" w:eastAsia="Prima Serif Std Roman"/>
                <w:b w:val="0"/>
                <w:sz w:val="14"/>
              </w:rPr>
              <w:t>FR-008</w:t>
            </w:r>
          </w:p>
        </w:tc>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CF740CD">
            <w:pPr>
              <w:spacing w:after="0" w:line="252" w:lineRule="auto"/>
              <w:ind w:firstLine="0"/>
            </w:pPr>
            <w:r>
              <w:rPr>
                <w:rFonts w:ascii="Prima Serif Std Roman" w:hAnsi="Prima Serif Std Roman" w:eastAsia="Prima Serif Std Roman"/>
                <w:b w:val="0"/>
                <w:sz w:val="14"/>
              </w:rPr>
              <w:t>个性化偏好、设备别名与常用指令</w:t>
            </w:r>
          </w:p>
        </w:tc>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2431D9E">
            <w:pPr>
              <w:spacing w:after="0" w:line="252" w:lineRule="auto"/>
              <w:ind w:firstLine="0"/>
            </w:pPr>
            <w:r>
              <w:rPr>
                <w:rFonts w:ascii="Prima Serif Std Roman" w:hAnsi="Prima Serif Std Roman" w:eastAsia="Prima Serif Std Roman"/>
                <w:b w:val="0"/>
                <w:sz w:val="14"/>
              </w:rPr>
              <w:t>TC-021、TC-022、TC-027</w:t>
            </w:r>
          </w:p>
        </w:tc>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F6721EC">
            <w:pPr>
              <w:spacing w:after="0" w:line="252" w:lineRule="auto"/>
              <w:ind w:firstLine="0"/>
            </w:pPr>
            <w:r>
              <w:rPr>
                <w:rFonts w:ascii="Prima Serif Std Roman" w:hAnsi="Prima Serif Std Roman" w:eastAsia="Prima Serif Std Roman"/>
                <w:b w:val="0"/>
                <w:sz w:val="14"/>
              </w:rPr>
              <w:t>自动化接口、用户隔离测试</w:t>
            </w:r>
          </w:p>
        </w:tc>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E6F350B">
            <w:pPr>
              <w:spacing w:after="0" w:line="252" w:lineRule="auto"/>
              <w:ind w:firstLine="0"/>
            </w:pPr>
            <w:r>
              <w:rPr>
                <w:rFonts w:ascii="Prima Serif Std Roman" w:hAnsi="Prima Serif Std Roman" w:eastAsia="Prima Serif Std Roman"/>
                <w:b w:val="0"/>
                <w:sz w:val="14"/>
              </w:rPr>
              <w:t>通过</w:t>
            </w:r>
          </w:p>
        </w:tc>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C36B7BA">
            <w:pPr>
              <w:spacing w:after="0" w:line="252" w:lineRule="auto"/>
              <w:ind w:firstLine="0"/>
            </w:pPr>
            <w:r>
              <w:rPr>
                <w:rFonts w:ascii="Saturday Sans Regular" w:hAnsi="Saturday Sans Regular" w:eastAsia="Saturday Sans Regular"/>
                <w:b w:val="0"/>
                <w:color w:val="505050"/>
                <w:sz w:val="14"/>
              </w:rPr>
              <w:t>test_personalization.py</w:t>
            </w:r>
            <w:r>
              <w:rPr>
                <w:rFonts w:ascii="Prima Serif Std Roman" w:hAnsi="Prima Serif Std Roman" w:eastAsia="Prima Serif Std Roman"/>
                <w:b w:val="0"/>
                <w:sz w:val="14"/>
              </w:rPr>
              <w:t>、</w:t>
            </w:r>
            <w:r>
              <w:rPr>
                <w:rFonts w:ascii="Saturday Sans Regular" w:hAnsi="Saturday Sans Regular" w:eastAsia="Saturday Sans Regular"/>
                <w:b w:val="0"/>
                <w:color w:val="505050"/>
                <w:sz w:val="14"/>
              </w:rPr>
              <w:t>test_user_data_isolation.py</w:t>
            </w:r>
          </w:p>
        </w:tc>
        <w:tc>
          <w:tcPr>
            <w:tcW w:w="220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8F763F1">
            <w:pPr>
              <w:spacing w:after="0" w:line="252" w:lineRule="auto"/>
              <w:ind w:firstLine="0"/>
            </w:pPr>
            <w:r>
              <w:rPr>
                <w:rFonts w:ascii="Prima Serif Std Roman" w:hAnsi="Prima Serif Std Roman" w:eastAsia="Prima Serif Std Roman"/>
                <w:b w:val="0"/>
                <w:sz w:val="14"/>
              </w:rPr>
              <w:t>不涉及用户专属训练模型</w:t>
            </w:r>
          </w:p>
        </w:tc>
      </w:tr>
    </w:tbl>
    <w:p w14:paraId="713FB8D4">
      <w:pPr>
        <w:spacing w:after="80"/>
        <w:ind w:firstLine="0"/>
      </w:pPr>
    </w:p>
    <w:p w14:paraId="386F074B">
      <w:pPr>
        <w:pStyle w:val="4"/>
        <w:ind w:firstLine="0"/>
      </w:pPr>
      <w:r>
        <w:rPr>
          <w:rFonts w:ascii="Prima Serif Std Roman" w:hAnsi="Prima Serif Std Roman" w:eastAsia="Prima Serif Std Roman"/>
          <w:b/>
          <w:sz w:val="21"/>
        </w:rPr>
        <w:t>12.2 NFR 到验证方式追踪</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17"/>
        <w:gridCol w:w="2617"/>
        <w:gridCol w:w="2617"/>
        <w:gridCol w:w="2617"/>
        <w:gridCol w:w="2617"/>
        <w:gridCol w:w="2617"/>
      </w:tblGrid>
      <w:tr w14:paraId="64A0B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70"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1720F13D">
            <w:pPr>
              <w:spacing w:after="0" w:line="252" w:lineRule="auto"/>
              <w:ind w:firstLine="0"/>
              <w:jc w:val="center"/>
            </w:pPr>
            <w:r>
              <w:rPr>
                <w:rFonts w:ascii="Prima Serif Std Roman" w:hAnsi="Prima Serif Std Roman" w:eastAsia="Prima Serif Std Roman"/>
                <w:b/>
                <w:sz w:val="16"/>
              </w:rPr>
              <w:t>NFR 编号</w:t>
            </w:r>
          </w:p>
        </w:tc>
        <w:tc>
          <w:tcPr>
            <w:tcW w:w="2570"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09731061">
            <w:pPr>
              <w:spacing w:after="0" w:line="252" w:lineRule="auto"/>
              <w:ind w:firstLine="0"/>
              <w:jc w:val="center"/>
            </w:pPr>
            <w:r>
              <w:rPr>
                <w:rFonts w:ascii="Prima Serif Std Roman" w:hAnsi="Prima Serif Std Roman" w:eastAsia="Prima Serif Std Roman"/>
                <w:b/>
                <w:sz w:val="16"/>
              </w:rPr>
              <w:t>质量属性</w:t>
            </w:r>
          </w:p>
        </w:tc>
        <w:tc>
          <w:tcPr>
            <w:tcW w:w="2570"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3C037A4C">
            <w:pPr>
              <w:spacing w:after="0" w:line="252" w:lineRule="auto"/>
              <w:ind w:firstLine="0"/>
              <w:jc w:val="center"/>
            </w:pPr>
            <w:r>
              <w:rPr>
                <w:rFonts w:ascii="Prima Serif Std Roman" w:hAnsi="Prima Serif Std Roman" w:eastAsia="Prima Serif Std Roman"/>
                <w:b/>
                <w:sz w:val="16"/>
              </w:rPr>
              <w:t>验证方式</w:t>
            </w:r>
          </w:p>
        </w:tc>
        <w:tc>
          <w:tcPr>
            <w:tcW w:w="2570"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45ECF311">
            <w:pPr>
              <w:spacing w:after="0" w:line="252" w:lineRule="auto"/>
              <w:ind w:firstLine="0"/>
              <w:jc w:val="center"/>
            </w:pPr>
            <w:r>
              <w:rPr>
                <w:rFonts w:ascii="Prima Serif Std Roman" w:hAnsi="Prima Serif Std Roman" w:eastAsia="Prima Serif Std Roman"/>
                <w:b/>
                <w:sz w:val="16"/>
              </w:rPr>
              <w:t>执行结果</w:t>
            </w:r>
          </w:p>
        </w:tc>
        <w:tc>
          <w:tcPr>
            <w:tcW w:w="2570"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6805D754">
            <w:pPr>
              <w:spacing w:after="0" w:line="252" w:lineRule="auto"/>
              <w:ind w:firstLine="0"/>
              <w:jc w:val="center"/>
            </w:pPr>
            <w:r>
              <w:rPr>
                <w:rFonts w:ascii="Prima Serif Std Roman" w:hAnsi="Prima Serif Std Roman" w:eastAsia="Prima Serif Std Roman"/>
                <w:b/>
                <w:sz w:val="16"/>
              </w:rPr>
              <w:t>当前结论</w:t>
            </w:r>
          </w:p>
        </w:tc>
        <w:tc>
          <w:tcPr>
            <w:tcW w:w="2570"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0F67E55C">
            <w:pPr>
              <w:spacing w:after="0" w:line="252" w:lineRule="auto"/>
              <w:ind w:firstLine="0"/>
              <w:jc w:val="center"/>
            </w:pPr>
            <w:r>
              <w:rPr>
                <w:rFonts w:ascii="Prima Serif Std Roman" w:hAnsi="Prima Serif Std Roman" w:eastAsia="Prima Serif Std Roman"/>
                <w:b/>
                <w:sz w:val="16"/>
              </w:rPr>
              <w:t>未覆盖或边界说明</w:t>
            </w:r>
          </w:p>
        </w:tc>
      </w:tr>
      <w:tr w14:paraId="65D66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0"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7962A65">
            <w:pPr>
              <w:spacing w:after="0" w:line="252" w:lineRule="auto"/>
              <w:ind w:firstLine="0"/>
            </w:pPr>
            <w:r>
              <w:rPr>
                <w:rFonts w:ascii="Prima Serif Std Roman" w:hAnsi="Prima Serif Std Roman" w:eastAsia="Prima Serif Std Roman"/>
                <w:b w:val="0"/>
                <w:sz w:val="16"/>
              </w:rPr>
              <w:t>NFR-001</w:t>
            </w:r>
          </w:p>
        </w:tc>
        <w:tc>
          <w:tcPr>
            <w:tcW w:w="2570"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9475074">
            <w:pPr>
              <w:spacing w:after="0" w:line="252" w:lineRule="auto"/>
              <w:ind w:firstLine="0"/>
            </w:pPr>
            <w:r>
              <w:rPr>
                <w:rFonts w:ascii="Prima Serif Std Roman" w:hAnsi="Prima Serif Std Roman" w:eastAsia="Prima Serif Std Roman"/>
                <w:b w:val="0"/>
                <w:sz w:val="16"/>
              </w:rPr>
              <w:t>安全性</w:t>
            </w:r>
          </w:p>
        </w:tc>
        <w:tc>
          <w:tcPr>
            <w:tcW w:w="2570"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067F6CA">
            <w:pPr>
              <w:spacing w:after="0" w:line="252" w:lineRule="auto"/>
              <w:ind w:firstLine="0"/>
            </w:pPr>
            <w:r>
              <w:rPr>
                <w:rFonts w:ascii="Prima Serif Std Roman" w:hAnsi="Prima Serif Std Roman" w:eastAsia="Prima Serif Std Roman"/>
                <w:b w:val="0"/>
                <w:sz w:val="16"/>
              </w:rPr>
              <w:t>TC-001、TC-002、TC-013、TC-026</w:t>
            </w:r>
          </w:p>
        </w:tc>
        <w:tc>
          <w:tcPr>
            <w:tcW w:w="2570"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D1D2B65">
            <w:pPr>
              <w:spacing w:after="0" w:line="252" w:lineRule="auto"/>
              <w:ind w:firstLine="0"/>
            </w:pPr>
            <w:r>
              <w:rPr>
                <w:rFonts w:ascii="Prima Serif Std Roman" w:hAnsi="Prima Serif Std Roman" w:eastAsia="Prima Serif Std Roman"/>
                <w:b w:val="0"/>
                <w:sz w:val="16"/>
              </w:rPr>
              <w:t>通过</w:t>
            </w:r>
          </w:p>
        </w:tc>
        <w:tc>
          <w:tcPr>
            <w:tcW w:w="2570"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88AC3A4">
            <w:pPr>
              <w:spacing w:after="0" w:line="252" w:lineRule="auto"/>
              <w:ind w:firstLine="0"/>
            </w:pPr>
            <w:r>
              <w:rPr>
                <w:rFonts w:ascii="Prima Serif Std Roman" w:hAnsi="Prima Serif Std Roman" w:eastAsia="Prima Serif Std Roman"/>
                <w:b w:val="0"/>
                <w:sz w:val="16"/>
              </w:rPr>
              <w:t>基础鉴权、错误密码、token 边界和配置脱敏可验证</w:t>
            </w:r>
          </w:p>
        </w:tc>
        <w:tc>
          <w:tcPr>
            <w:tcW w:w="2570"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3EFA717">
            <w:pPr>
              <w:spacing w:after="0" w:line="252" w:lineRule="auto"/>
              <w:ind w:firstLine="0"/>
            </w:pPr>
            <w:r>
              <w:rPr>
                <w:rFonts w:ascii="Prima Serif Std Roman" w:hAnsi="Prima Serif Std Roman" w:eastAsia="Prima Serif Std Roman"/>
                <w:b w:val="0"/>
                <w:sz w:val="16"/>
              </w:rPr>
              <w:t>安全渗透、XSS、SQL 注入和生产密钥治理未执行</w:t>
            </w:r>
          </w:p>
        </w:tc>
      </w:tr>
      <w:tr w14:paraId="60012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0"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3D79218">
            <w:pPr>
              <w:spacing w:after="0" w:line="252" w:lineRule="auto"/>
              <w:ind w:firstLine="0"/>
            </w:pPr>
            <w:r>
              <w:rPr>
                <w:rFonts w:ascii="Prima Serif Std Roman" w:hAnsi="Prima Serif Std Roman" w:eastAsia="Prima Serif Std Roman"/>
                <w:b w:val="0"/>
                <w:sz w:val="16"/>
              </w:rPr>
              <w:t>NFR-002</w:t>
            </w:r>
          </w:p>
        </w:tc>
        <w:tc>
          <w:tcPr>
            <w:tcW w:w="2570"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2C1DD2D">
            <w:pPr>
              <w:spacing w:after="0" w:line="252" w:lineRule="auto"/>
              <w:ind w:firstLine="0"/>
            </w:pPr>
            <w:r>
              <w:rPr>
                <w:rFonts w:ascii="Prima Serif Std Roman" w:hAnsi="Prima Serif Std Roman" w:eastAsia="Prima Serif Std Roman"/>
                <w:b w:val="0"/>
                <w:sz w:val="16"/>
              </w:rPr>
              <w:t>可用性、可靠性与兜底能力</w:t>
            </w:r>
          </w:p>
        </w:tc>
        <w:tc>
          <w:tcPr>
            <w:tcW w:w="2570"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C4F33D8">
            <w:pPr>
              <w:spacing w:after="0" w:line="252" w:lineRule="auto"/>
              <w:ind w:firstLine="0"/>
            </w:pPr>
            <w:r>
              <w:rPr>
                <w:rFonts w:ascii="Prima Serif Std Roman" w:hAnsi="Prima Serif Std Roman" w:eastAsia="Prima Serif Std Roman"/>
                <w:b w:val="0"/>
                <w:sz w:val="16"/>
              </w:rPr>
              <w:t>TC-003、TC-014、TC-015、TC-017、TC-025</w:t>
            </w:r>
          </w:p>
        </w:tc>
        <w:tc>
          <w:tcPr>
            <w:tcW w:w="2570"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B30A6E7">
            <w:pPr>
              <w:spacing w:after="0" w:line="252" w:lineRule="auto"/>
              <w:ind w:firstLine="0"/>
            </w:pPr>
            <w:r>
              <w:rPr>
                <w:rFonts w:ascii="Prima Serif Std Roman" w:hAnsi="Prima Serif Std Roman" w:eastAsia="Prima Serif Std Roman"/>
                <w:b w:val="0"/>
                <w:sz w:val="16"/>
              </w:rPr>
              <w:t>通过/待补充验证</w:t>
            </w:r>
          </w:p>
        </w:tc>
        <w:tc>
          <w:tcPr>
            <w:tcW w:w="2570"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C034AF5">
            <w:pPr>
              <w:spacing w:after="0" w:line="252" w:lineRule="auto"/>
              <w:ind w:firstLine="0"/>
            </w:pPr>
            <w:r>
              <w:rPr>
                <w:rFonts w:ascii="Prima Serif Std Roman" w:hAnsi="Prima Serif Std Roman" w:eastAsia="Prima Serif Std Roman"/>
                <w:b w:val="0"/>
                <w:sz w:val="16"/>
              </w:rPr>
              <w:t>主链路、Mock 语音、失败 fallback 和文本输入路径有证据</w:t>
            </w:r>
          </w:p>
        </w:tc>
        <w:tc>
          <w:tcPr>
            <w:tcW w:w="2570"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786F42F">
            <w:pPr>
              <w:spacing w:after="0" w:line="252" w:lineRule="auto"/>
              <w:ind w:firstLine="0"/>
            </w:pPr>
            <w:r>
              <w:rPr>
                <w:rFonts w:ascii="Prima Serif Std Roman" w:hAnsi="Prima Serif Std Roman" w:eastAsia="Prima Serif Std Roman"/>
                <w:b w:val="0"/>
                <w:sz w:val="16"/>
              </w:rPr>
              <w:t>浏览器实机识别和长期可靠性未执行</w:t>
            </w:r>
          </w:p>
        </w:tc>
      </w:tr>
      <w:tr w14:paraId="49607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0"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74E04E4">
            <w:pPr>
              <w:spacing w:after="0" w:line="252" w:lineRule="auto"/>
              <w:ind w:firstLine="0"/>
            </w:pPr>
            <w:r>
              <w:rPr>
                <w:rFonts w:ascii="Prima Serif Std Roman" w:hAnsi="Prima Serif Std Roman" w:eastAsia="Prima Serif Std Roman"/>
                <w:b w:val="0"/>
                <w:sz w:val="16"/>
              </w:rPr>
              <w:t>NFR-003</w:t>
            </w:r>
          </w:p>
        </w:tc>
        <w:tc>
          <w:tcPr>
            <w:tcW w:w="2570"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ECC6FAE">
            <w:pPr>
              <w:spacing w:after="0" w:line="252" w:lineRule="auto"/>
              <w:ind w:firstLine="0"/>
            </w:pPr>
            <w:r>
              <w:rPr>
                <w:rFonts w:ascii="Prima Serif Std Roman" w:hAnsi="Prima Serif Std Roman" w:eastAsia="Prima Serif Std Roman"/>
                <w:b w:val="0"/>
                <w:sz w:val="16"/>
              </w:rPr>
              <w:t>可解释性</w:t>
            </w:r>
          </w:p>
        </w:tc>
        <w:tc>
          <w:tcPr>
            <w:tcW w:w="2570"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512A1E6">
            <w:pPr>
              <w:spacing w:after="0" w:line="252" w:lineRule="auto"/>
              <w:ind w:firstLine="0"/>
            </w:pPr>
            <w:r>
              <w:rPr>
                <w:rFonts w:ascii="Prima Serif Std Roman" w:hAnsi="Prima Serif Std Roman" w:eastAsia="Prima Serif Std Roman"/>
                <w:b w:val="0"/>
                <w:sz w:val="16"/>
              </w:rPr>
              <w:t>TC-008、TC-009、TC-010、TC-011、TC-012</w:t>
            </w:r>
          </w:p>
        </w:tc>
        <w:tc>
          <w:tcPr>
            <w:tcW w:w="2570"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61DE0BE">
            <w:pPr>
              <w:spacing w:after="0" w:line="252" w:lineRule="auto"/>
              <w:ind w:firstLine="0"/>
            </w:pPr>
            <w:r>
              <w:rPr>
                <w:rFonts w:ascii="Prima Serif Std Roman" w:hAnsi="Prima Serif Std Roman" w:eastAsia="Prima Serif Std Roman"/>
                <w:b w:val="0"/>
                <w:sz w:val="16"/>
              </w:rPr>
              <w:t>通过</w:t>
            </w:r>
          </w:p>
        </w:tc>
        <w:tc>
          <w:tcPr>
            <w:tcW w:w="2570"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E79F66F">
            <w:pPr>
              <w:spacing w:after="0" w:line="252" w:lineRule="auto"/>
              <w:ind w:firstLine="0"/>
            </w:pPr>
            <w:r>
              <w:rPr>
                <w:rFonts w:ascii="Prima Serif Std Roman" w:hAnsi="Prima Serif Std Roman" w:eastAsia="Prima Serif Std Roman"/>
                <w:b w:val="0"/>
                <w:sz w:val="16"/>
              </w:rPr>
              <w:t>日志详情能解释纠错、归一、解析、执行和批量结果</w:t>
            </w:r>
          </w:p>
        </w:tc>
        <w:tc>
          <w:tcPr>
            <w:tcW w:w="2570"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FF4C2B7">
            <w:pPr>
              <w:spacing w:after="0" w:line="252" w:lineRule="auto"/>
              <w:ind w:firstLine="0"/>
            </w:pPr>
            <w:r>
              <w:rPr>
                <w:rFonts w:ascii="Prima Serif Std Roman" w:hAnsi="Prima Serif Std Roman" w:eastAsia="Prima Serif Std Roman"/>
                <w:b w:val="0"/>
                <w:sz w:val="16"/>
              </w:rPr>
              <w:t>生产级日志检索、归档和审计未执行</w:t>
            </w:r>
          </w:p>
        </w:tc>
      </w:tr>
      <w:tr w14:paraId="5F258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0"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373C7F4">
            <w:pPr>
              <w:spacing w:after="0" w:line="252" w:lineRule="auto"/>
              <w:ind w:firstLine="0"/>
            </w:pPr>
            <w:r>
              <w:rPr>
                <w:rFonts w:ascii="Prima Serif Std Roman" w:hAnsi="Prima Serif Std Roman" w:eastAsia="Prima Serif Std Roman"/>
                <w:b w:val="0"/>
                <w:sz w:val="16"/>
              </w:rPr>
              <w:t>NFR-004</w:t>
            </w:r>
          </w:p>
        </w:tc>
        <w:tc>
          <w:tcPr>
            <w:tcW w:w="2570"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67E775D">
            <w:pPr>
              <w:spacing w:after="0" w:line="252" w:lineRule="auto"/>
              <w:ind w:firstLine="0"/>
            </w:pPr>
            <w:r>
              <w:rPr>
                <w:rFonts w:ascii="Prima Serif Std Roman" w:hAnsi="Prima Serif Std Roman" w:eastAsia="Prima Serif Std Roman"/>
                <w:b w:val="0"/>
                <w:sz w:val="16"/>
              </w:rPr>
              <w:t>数据一致性与隔离</w:t>
            </w:r>
          </w:p>
        </w:tc>
        <w:tc>
          <w:tcPr>
            <w:tcW w:w="2570"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58B1D95">
            <w:pPr>
              <w:spacing w:after="0" w:line="252" w:lineRule="auto"/>
              <w:ind w:firstLine="0"/>
            </w:pPr>
            <w:r>
              <w:rPr>
                <w:rFonts w:ascii="Prima Serif Std Roman" w:hAnsi="Prima Serif Std Roman" w:eastAsia="Prima Serif Std Roman"/>
                <w:b w:val="0"/>
                <w:sz w:val="16"/>
              </w:rPr>
              <w:t>TC-004、TC-005、TC-018、TC-022、TC-027</w:t>
            </w:r>
          </w:p>
        </w:tc>
        <w:tc>
          <w:tcPr>
            <w:tcW w:w="2570"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6C481BC">
            <w:pPr>
              <w:spacing w:after="0" w:line="252" w:lineRule="auto"/>
              <w:ind w:firstLine="0"/>
            </w:pPr>
            <w:r>
              <w:rPr>
                <w:rFonts w:ascii="Prima Serif Std Roman" w:hAnsi="Prima Serif Std Roman" w:eastAsia="Prima Serif Std Roman"/>
                <w:b w:val="0"/>
                <w:sz w:val="16"/>
              </w:rPr>
              <w:t>通过</w:t>
            </w:r>
          </w:p>
        </w:tc>
        <w:tc>
          <w:tcPr>
            <w:tcW w:w="2570"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FEC4387">
            <w:pPr>
              <w:spacing w:after="0" w:line="252" w:lineRule="auto"/>
              <w:ind w:firstLine="0"/>
            </w:pPr>
            <w:r>
              <w:rPr>
                <w:rFonts w:ascii="Prima Serif Std Roman" w:hAnsi="Prima Serif Std Roman" w:eastAsia="Prima Serif Std Roman"/>
                <w:b w:val="0"/>
                <w:sz w:val="16"/>
              </w:rPr>
              <w:t>状态历史、日志、提醒和设备别名隔离有自动化证据</w:t>
            </w:r>
          </w:p>
        </w:tc>
        <w:tc>
          <w:tcPr>
            <w:tcW w:w="2570"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B9BE924">
            <w:pPr>
              <w:spacing w:after="0" w:line="252" w:lineRule="auto"/>
              <w:ind w:firstLine="0"/>
            </w:pPr>
            <w:r>
              <w:rPr>
                <w:rFonts w:ascii="Prima Serif Std Roman" w:hAnsi="Prima Serif Std Roman" w:eastAsia="Prima Serif Std Roman"/>
                <w:b w:val="0"/>
                <w:sz w:val="16"/>
              </w:rPr>
              <w:t>高并发一致性和多家庭权限专项未执行</w:t>
            </w:r>
          </w:p>
        </w:tc>
      </w:tr>
      <w:tr w14:paraId="31B55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0"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AD7D090">
            <w:pPr>
              <w:spacing w:after="0" w:line="252" w:lineRule="auto"/>
              <w:ind w:firstLine="0"/>
            </w:pPr>
            <w:r>
              <w:rPr>
                <w:rFonts w:ascii="Prima Serif Std Roman" w:hAnsi="Prima Serif Std Roman" w:eastAsia="Prima Serif Std Roman"/>
                <w:b w:val="0"/>
                <w:sz w:val="16"/>
              </w:rPr>
              <w:t>NFR-005</w:t>
            </w:r>
          </w:p>
        </w:tc>
        <w:tc>
          <w:tcPr>
            <w:tcW w:w="2570"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03B9918">
            <w:pPr>
              <w:spacing w:after="0" w:line="252" w:lineRule="auto"/>
              <w:ind w:firstLine="0"/>
            </w:pPr>
            <w:r>
              <w:rPr>
                <w:rFonts w:ascii="Prima Serif Std Roman" w:hAnsi="Prima Serif Std Roman" w:eastAsia="Prima Serif Std Roman"/>
                <w:b w:val="0"/>
                <w:sz w:val="16"/>
              </w:rPr>
              <w:t>可测试性与可验收性</w:t>
            </w:r>
          </w:p>
        </w:tc>
        <w:tc>
          <w:tcPr>
            <w:tcW w:w="2570"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2C8A2E0">
            <w:pPr>
              <w:spacing w:after="0" w:line="252" w:lineRule="auto"/>
              <w:ind w:firstLine="0"/>
            </w:pPr>
            <w:r>
              <w:rPr>
                <w:rFonts w:ascii="Prima Serif Std Roman" w:hAnsi="Prima Serif Std Roman" w:eastAsia="Prima Serif Std Roman"/>
                <w:b w:val="0"/>
                <w:sz w:val="16"/>
              </w:rPr>
              <w:t>TC-023、TC-025、本文追踪矩阵</w:t>
            </w:r>
          </w:p>
        </w:tc>
        <w:tc>
          <w:tcPr>
            <w:tcW w:w="2570"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8989185">
            <w:pPr>
              <w:spacing w:after="0" w:line="252" w:lineRule="auto"/>
              <w:ind w:firstLine="0"/>
            </w:pPr>
            <w:r>
              <w:rPr>
                <w:rFonts w:ascii="Prima Serif Std Roman" w:hAnsi="Prima Serif Std Roman" w:eastAsia="Prima Serif Std Roman"/>
                <w:b w:val="0"/>
                <w:sz w:val="16"/>
              </w:rPr>
              <w:t>通过</w:t>
            </w:r>
          </w:p>
        </w:tc>
        <w:tc>
          <w:tcPr>
            <w:tcW w:w="2570"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140E944">
            <w:pPr>
              <w:spacing w:after="0" w:line="252" w:lineRule="auto"/>
              <w:ind w:firstLine="0"/>
            </w:pPr>
            <w:r>
              <w:rPr>
                <w:rFonts w:ascii="Prima Serif Std Roman" w:hAnsi="Prima Serif Std Roman" w:eastAsia="Prima Serif Std Roman"/>
                <w:b w:val="0"/>
                <w:sz w:val="16"/>
              </w:rPr>
              <w:t>测试命令、证据和 FR/NFR 追踪矩阵已归档</w:t>
            </w:r>
          </w:p>
        </w:tc>
        <w:tc>
          <w:tcPr>
            <w:tcW w:w="2570"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7DE7D86">
            <w:pPr>
              <w:spacing w:after="0" w:line="252" w:lineRule="auto"/>
              <w:ind w:firstLine="0"/>
            </w:pPr>
            <w:r>
              <w:rPr>
                <w:rFonts w:ascii="Prima Serif Std Roman" w:hAnsi="Prima Serif Std Roman" w:eastAsia="Prima Serif Std Roman"/>
                <w:b w:val="0"/>
                <w:sz w:val="16"/>
              </w:rPr>
              <w:t>前端组件测试和端到端自动化仍可补充</w:t>
            </w:r>
          </w:p>
        </w:tc>
      </w:tr>
      <w:tr w14:paraId="5EB87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0"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323179B">
            <w:pPr>
              <w:spacing w:after="0" w:line="252" w:lineRule="auto"/>
              <w:ind w:firstLine="0"/>
            </w:pPr>
            <w:r>
              <w:rPr>
                <w:rFonts w:ascii="Prima Serif Std Roman" w:hAnsi="Prima Serif Std Roman" w:eastAsia="Prima Serif Std Roman"/>
                <w:b w:val="0"/>
                <w:sz w:val="16"/>
              </w:rPr>
              <w:t>NFR-006</w:t>
            </w:r>
          </w:p>
        </w:tc>
        <w:tc>
          <w:tcPr>
            <w:tcW w:w="2570"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8132DA7">
            <w:pPr>
              <w:spacing w:after="0" w:line="252" w:lineRule="auto"/>
              <w:ind w:firstLine="0"/>
            </w:pPr>
            <w:r>
              <w:rPr>
                <w:rFonts w:ascii="Prima Serif Std Roman" w:hAnsi="Prima Serif Std Roman" w:eastAsia="Prima Serif Std Roman"/>
                <w:b w:val="0"/>
                <w:sz w:val="16"/>
              </w:rPr>
              <w:t>性能边界</w:t>
            </w:r>
          </w:p>
        </w:tc>
        <w:tc>
          <w:tcPr>
            <w:tcW w:w="2570"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B48AB21">
            <w:pPr>
              <w:spacing w:after="0" w:line="252" w:lineRule="auto"/>
              <w:ind w:firstLine="0"/>
            </w:pPr>
            <w:r>
              <w:rPr>
                <w:rFonts w:ascii="Prima Serif Std Roman" w:hAnsi="Prima Serif Std Roman" w:eastAsia="Prima Serif Std Roman"/>
                <w:b w:val="0"/>
                <w:sz w:val="16"/>
              </w:rPr>
              <w:t>TC-023、TC-025、TC-028</w:t>
            </w:r>
          </w:p>
        </w:tc>
        <w:tc>
          <w:tcPr>
            <w:tcW w:w="2570"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9C5638B">
            <w:pPr>
              <w:spacing w:after="0" w:line="252" w:lineRule="auto"/>
              <w:ind w:firstLine="0"/>
            </w:pPr>
            <w:r>
              <w:rPr>
                <w:rFonts w:ascii="Prima Serif Std Roman" w:hAnsi="Prima Serif Std Roman" w:eastAsia="Prima Serif Std Roman"/>
                <w:b w:val="0"/>
                <w:sz w:val="16"/>
              </w:rPr>
              <w:t>未执行专项</w:t>
            </w:r>
          </w:p>
        </w:tc>
        <w:tc>
          <w:tcPr>
            <w:tcW w:w="2570"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93A130C">
            <w:pPr>
              <w:spacing w:after="0" w:line="252" w:lineRule="auto"/>
              <w:ind w:firstLine="0"/>
            </w:pPr>
            <w:r>
              <w:rPr>
                <w:rFonts w:ascii="Prima Serif Std Roman" w:hAnsi="Prima Serif Std Roman" w:eastAsia="Prima Serif Std Roman"/>
                <w:b w:val="0"/>
                <w:sz w:val="16"/>
              </w:rPr>
              <w:t>当前只证明本地构建和 smoke 可完成</w:t>
            </w:r>
          </w:p>
        </w:tc>
        <w:tc>
          <w:tcPr>
            <w:tcW w:w="2570"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869AE7E">
            <w:pPr>
              <w:spacing w:after="0" w:line="252" w:lineRule="auto"/>
              <w:ind w:firstLine="0"/>
            </w:pPr>
            <w:r>
              <w:rPr>
                <w:rFonts w:ascii="Prima Serif Std Roman" w:hAnsi="Prima Serif Std Roman" w:eastAsia="Prima Serif Std Roman"/>
                <w:b w:val="0"/>
                <w:sz w:val="16"/>
              </w:rPr>
              <w:t>无压力、吞吐量、响应时间 SLA 或大数据量日志测试</w:t>
            </w:r>
          </w:p>
        </w:tc>
      </w:tr>
      <w:tr w14:paraId="2CA0A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0"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C729C9A">
            <w:pPr>
              <w:spacing w:after="0" w:line="252" w:lineRule="auto"/>
              <w:ind w:firstLine="0"/>
            </w:pPr>
            <w:r>
              <w:rPr>
                <w:rFonts w:ascii="Prima Serif Std Roman" w:hAnsi="Prima Serif Std Roman" w:eastAsia="Prima Serif Std Roman"/>
                <w:b w:val="0"/>
                <w:sz w:val="16"/>
              </w:rPr>
              <w:t>NFR-007</w:t>
            </w:r>
          </w:p>
        </w:tc>
        <w:tc>
          <w:tcPr>
            <w:tcW w:w="2570"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0BB3EF3">
            <w:pPr>
              <w:spacing w:after="0" w:line="252" w:lineRule="auto"/>
              <w:ind w:firstLine="0"/>
            </w:pPr>
            <w:r>
              <w:rPr>
                <w:rFonts w:ascii="Prima Serif Std Roman" w:hAnsi="Prima Serif Std Roman" w:eastAsia="Prima Serif Std Roman"/>
                <w:b w:val="0"/>
                <w:sz w:val="16"/>
              </w:rPr>
              <w:t>兼容性</w:t>
            </w:r>
          </w:p>
        </w:tc>
        <w:tc>
          <w:tcPr>
            <w:tcW w:w="2570"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802BCD7">
            <w:pPr>
              <w:spacing w:after="0" w:line="252" w:lineRule="auto"/>
              <w:ind w:firstLine="0"/>
            </w:pPr>
            <w:r>
              <w:rPr>
                <w:rFonts w:ascii="Prima Serif Std Roman" w:hAnsi="Prima Serif Std Roman" w:eastAsia="Prima Serif Std Roman"/>
                <w:b w:val="0"/>
                <w:sz w:val="16"/>
              </w:rPr>
              <w:t>TC-015、TC-016、TC-017、TC-023、TC-028</w:t>
            </w:r>
          </w:p>
        </w:tc>
        <w:tc>
          <w:tcPr>
            <w:tcW w:w="2570"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72351D7">
            <w:pPr>
              <w:spacing w:after="0" w:line="252" w:lineRule="auto"/>
              <w:ind w:firstLine="0"/>
            </w:pPr>
            <w:r>
              <w:rPr>
                <w:rFonts w:ascii="Prima Serif Std Roman" w:hAnsi="Prima Serif Std Roman" w:eastAsia="Prima Serif Std Roman"/>
                <w:b w:val="0"/>
                <w:sz w:val="16"/>
              </w:rPr>
              <w:t>部分验证</w:t>
            </w:r>
          </w:p>
        </w:tc>
        <w:tc>
          <w:tcPr>
            <w:tcW w:w="2570"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754472D">
            <w:pPr>
              <w:spacing w:after="0" w:line="252" w:lineRule="auto"/>
              <w:ind w:firstLine="0"/>
            </w:pPr>
            <w:r>
              <w:rPr>
                <w:rFonts w:ascii="Prima Serif Std Roman" w:hAnsi="Prima Serif Std Roman" w:eastAsia="Prima Serif Std Roman"/>
                <w:b w:val="0"/>
                <w:sz w:val="16"/>
              </w:rPr>
              <w:t>文本兜底和音频错误处理有证据，构建通过</w:t>
            </w:r>
          </w:p>
        </w:tc>
        <w:tc>
          <w:tcPr>
            <w:tcW w:w="2570"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A2879BB">
            <w:pPr>
              <w:spacing w:after="0" w:line="252" w:lineRule="auto"/>
              <w:ind w:firstLine="0"/>
            </w:pPr>
            <w:r>
              <w:rPr>
                <w:rFonts w:ascii="Prima Serif Std Roman" w:hAnsi="Prima Serif Std Roman" w:eastAsia="Prima Serif Std Roman"/>
                <w:b w:val="0"/>
                <w:sz w:val="16"/>
              </w:rPr>
              <w:t>多浏览器、移动端、不同麦克风和真实音频链路未执行</w:t>
            </w:r>
          </w:p>
        </w:tc>
      </w:tr>
      <w:tr w14:paraId="7DEB8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0"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B03B2F4">
            <w:pPr>
              <w:spacing w:after="0" w:line="252" w:lineRule="auto"/>
              <w:ind w:firstLine="0"/>
            </w:pPr>
            <w:r>
              <w:rPr>
                <w:rFonts w:ascii="Prima Serif Std Roman" w:hAnsi="Prima Serif Std Roman" w:eastAsia="Prima Serif Std Roman"/>
                <w:b w:val="0"/>
                <w:sz w:val="16"/>
              </w:rPr>
              <w:t>NFR-008</w:t>
            </w:r>
          </w:p>
        </w:tc>
        <w:tc>
          <w:tcPr>
            <w:tcW w:w="2570"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21B4A45">
            <w:pPr>
              <w:spacing w:after="0" w:line="252" w:lineRule="auto"/>
              <w:ind w:firstLine="0"/>
            </w:pPr>
            <w:r>
              <w:rPr>
                <w:rFonts w:ascii="Prima Serif Std Roman" w:hAnsi="Prima Serif Std Roman" w:eastAsia="Prima Serif Std Roman"/>
                <w:b w:val="0"/>
                <w:sz w:val="16"/>
              </w:rPr>
              <w:t>可维护性与可扩展性</w:t>
            </w:r>
          </w:p>
        </w:tc>
        <w:tc>
          <w:tcPr>
            <w:tcW w:w="2570"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4EDC687">
            <w:pPr>
              <w:spacing w:after="0" w:line="252" w:lineRule="auto"/>
              <w:ind w:firstLine="0"/>
            </w:pPr>
            <w:r>
              <w:rPr>
                <w:rFonts w:ascii="Prima Serif Std Roman" w:hAnsi="Prima Serif Std Roman" w:eastAsia="Prima Serif Std Roman"/>
                <w:b w:val="0"/>
                <w:sz w:val="16"/>
              </w:rPr>
              <w:t>设计追踪、TC-005、TC-013、TC-023</w:t>
            </w:r>
          </w:p>
        </w:tc>
        <w:tc>
          <w:tcPr>
            <w:tcW w:w="2570"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5132870">
            <w:pPr>
              <w:spacing w:after="0" w:line="252" w:lineRule="auto"/>
              <w:ind w:firstLine="0"/>
            </w:pPr>
            <w:r>
              <w:rPr>
                <w:rFonts w:ascii="Prima Serif Std Roman" w:hAnsi="Prima Serif Std Roman" w:eastAsia="Prima Serif Std Roman"/>
                <w:b w:val="0"/>
                <w:sz w:val="16"/>
              </w:rPr>
              <w:t>通过/待长期验证</w:t>
            </w:r>
          </w:p>
        </w:tc>
        <w:tc>
          <w:tcPr>
            <w:tcW w:w="2570"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7AB8BAC">
            <w:pPr>
              <w:spacing w:after="0" w:line="252" w:lineRule="auto"/>
              <w:ind w:firstLine="0"/>
            </w:pPr>
            <w:r>
              <w:rPr>
                <w:rFonts w:ascii="Prima Serif Std Roman" w:hAnsi="Prima Serif Std Roman" w:eastAsia="Prima Serif Std Roman"/>
                <w:b w:val="0"/>
                <w:sz w:val="16"/>
              </w:rPr>
              <w:t>设备能力表、Provider 分层、API wrapper 和文档追踪清晰</w:t>
            </w:r>
          </w:p>
        </w:tc>
        <w:tc>
          <w:tcPr>
            <w:tcW w:w="2570"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EE93B6E">
            <w:pPr>
              <w:spacing w:after="0" w:line="252" w:lineRule="auto"/>
              <w:ind w:firstLine="0"/>
            </w:pPr>
            <w:r>
              <w:rPr>
                <w:rFonts w:ascii="Prima Serif Std Roman" w:hAnsi="Prima Serif Std Roman" w:eastAsia="Prima Serif Std Roman"/>
                <w:b w:val="0"/>
                <w:sz w:val="16"/>
              </w:rPr>
              <w:t>数据迁移、模块拆分和长期维护成本需后续观察</w:t>
            </w:r>
          </w:p>
        </w:tc>
      </w:tr>
    </w:tbl>
    <w:p w14:paraId="2FB6A43D">
      <w:pPr>
        <w:spacing w:after="80"/>
        <w:ind w:firstLine="0"/>
      </w:pPr>
    </w:p>
    <w:p w14:paraId="3F51136D">
      <w:pPr>
        <w:sectPr>
          <w:headerReference r:id="rId17" w:type="default"/>
          <w:footerReference r:id="rId18" w:type="default"/>
          <w:pgSz w:w="16838" w:h="11906" w:orient="landscape"/>
          <w:pgMar w:top="652" w:right="567" w:bottom="652" w:left="567" w:header="720" w:footer="720" w:gutter="0"/>
          <w:cols w:space="720" w:num="1"/>
          <w:docGrid w:linePitch="360" w:charSpace="0"/>
        </w:sectPr>
      </w:pPr>
    </w:p>
    <w:p w14:paraId="417B00E9">
      <w:pPr>
        <w:pStyle w:val="4"/>
        <w:ind w:firstLine="0"/>
      </w:pPr>
      <w:r>
        <w:rPr>
          <w:rFonts w:ascii="Prima Serif Std Roman" w:hAnsi="Prima Serif Std Roman" w:eastAsia="Prima Serif Std Roman"/>
          <w:b/>
          <w:sz w:val="21"/>
        </w:rPr>
        <w:t>12.3 设计对象到测试关注点追踪</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06E99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4867AD7D">
            <w:pPr>
              <w:spacing w:after="0" w:line="252" w:lineRule="auto"/>
              <w:ind w:firstLine="0"/>
              <w:jc w:val="center"/>
            </w:pPr>
            <w:r>
              <w:rPr>
                <w:rFonts w:ascii="Prima Serif Std Roman" w:hAnsi="Prima Serif Std Roman" w:eastAsia="Prima Serif Std Roman"/>
                <w:b/>
                <w:sz w:val="15"/>
              </w:rPr>
              <w:t>设计对象</w:t>
            </w:r>
          </w:p>
        </w:tc>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673B1BD0">
            <w:pPr>
              <w:spacing w:after="0" w:line="252" w:lineRule="auto"/>
              <w:ind w:firstLine="0"/>
              <w:jc w:val="center"/>
            </w:pPr>
            <w:r>
              <w:rPr>
                <w:rFonts w:ascii="Prima Serif Std Roman" w:hAnsi="Prima Serif Std Roman" w:eastAsia="Prima Serif Std Roman"/>
                <w:b/>
                <w:sz w:val="15"/>
              </w:rPr>
              <w:t>对应测试用例</w:t>
            </w:r>
          </w:p>
        </w:tc>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391AF8C9">
            <w:pPr>
              <w:spacing w:after="0" w:line="252" w:lineRule="auto"/>
              <w:ind w:firstLine="0"/>
              <w:jc w:val="center"/>
            </w:pPr>
            <w:r>
              <w:rPr>
                <w:rFonts w:ascii="Prima Serif Std Roman" w:hAnsi="Prima Serif Std Roman" w:eastAsia="Prima Serif Std Roman"/>
                <w:b/>
                <w:sz w:val="15"/>
              </w:rPr>
              <w:t>测试关注点</w:t>
            </w:r>
          </w:p>
        </w:tc>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19B42B4E">
            <w:pPr>
              <w:spacing w:after="0" w:line="252" w:lineRule="auto"/>
              <w:ind w:firstLine="0"/>
              <w:jc w:val="center"/>
            </w:pPr>
            <w:r>
              <w:rPr>
                <w:rFonts w:ascii="Prima Serif Std Roman" w:hAnsi="Prima Serif Std Roman" w:eastAsia="Prima Serif Std Roman"/>
                <w:b/>
                <w:sz w:val="15"/>
              </w:rPr>
              <w:t>执行结果</w:t>
            </w:r>
          </w:p>
        </w:tc>
        <w:tc>
          <w:tcPr>
            <w:tcW w:w="1973" w:type="dxa"/>
            <w:tcBorders>
              <w:top w:val="single" w:color="BFBFBF" w:sz="4" w:space="0"/>
              <w:left w:val="single" w:color="BFBFBF" w:sz="4" w:space="0"/>
              <w:bottom w:val="single" w:color="BFBFBF" w:sz="4" w:space="0"/>
              <w:right w:val="single" w:color="BFBFBF" w:sz="4" w:space="0"/>
            </w:tcBorders>
            <w:shd w:val="clear" w:color="auto" w:fill="D9EAF7"/>
            <w:tcMar>
              <w:top w:w="45" w:type="dxa"/>
              <w:left w:w="55" w:type="dxa"/>
              <w:bottom w:w="45" w:type="dxa"/>
              <w:right w:w="55" w:type="dxa"/>
            </w:tcMar>
            <w:vAlign w:val="top"/>
          </w:tcPr>
          <w:p w14:paraId="4C37A45E">
            <w:pPr>
              <w:spacing w:after="0" w:line="252" w:lineRule="auto"/>
              <w:ind w:firstLine="0"/>
              <w:jc w:val="center"/>
            </w:pPr>
            <w:r>
              <w:rPr>
                <w:rFonts w:ascii="Prima Serif Std Roman" w:hAnsi="Prima Serif Std Roman" w:eastAsia="Prima Serif Std Roman"/>
                <w:b/>
                <w:sz w:val="15"/>
              </w:rPr>
              <w:t>证据</w:t>
            </w:r>
          </w:p>
        </w:tc>
      </w:tr>
      <w:tr w14:paraId="6DB11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7AACC58">
            <w:pPr>
              <w:spacing w:after="0" w:line="252" w:lineRule="auto"/>
              <w:ind w:firstLine="0"/>
            </w:pPr>
            <w:r>
              <w:rPr>
                <w:rFonts w:ascii="Prima Serif Std Roman" w:hAnsi="Prima Serif Std Roman" w:eastAsia="Prima Serif Std Roman"/>
                <w:b w:val="0"/>
                <w:sz w:val="15"/>
              </w:rPr>
              <w:t>MOD-002/MOD-003</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659C30A">
            <w:pPr>
              <w:spacing w:after="0" w:line="252" w:lineRule="auto"/>
              <w:ind w:firstLine="0"/>
            </w:pPr>
            <w:r>
              <w:rPr>
                <w:rFonts w:ascii="Prima Serif Std Roman" w:hAnsi="Prima Serif Std Roman" w:eastAsia="Prima Serif Std Roman"/>
                <w:b w:val="0"/>
                <w:sz w:val="15"/>
              </w:rPr>
              <w:t>TC-001、TC-002</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BBBBBAF">
            <w:pPr>
              <w:spacing w:after="0" w:line="252" w:lineRule="auto"/>
              <w:ind w:firstLine="0"/>
            </w:pPr>
            <w:r>
              <w:rPr>
                <w:rFonts w:ascii="Prima Serif Std Roman" w:hAnsi="Prima Serif Std Roman" w:eastAsia="Prima Serif Std Roman"/>
                <w:b w:val="0"/>
                <w:sz w:val="15"/>
              </w:rPr>
              <w:t>注册、登录、密码哈希、错误密码、无 token、无效 token</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AB0E4C1">
            <w:pPr>
              <w:spacing w:after="0" w:line="252" w:lineRule="auto"/>
              <w:ind w:firstLine="0"/>
            </w:pPr>
            <w:r>
              <w:rPr>
                <w:rFonts w:ascii="Prima Serif Std Roman" w:hAnsi="Prima Serif Std Roman" w:eastAsia="Prima Serif Std Roman"/>
                <w:b w:val="0"/>
                <w:sz w:val="15"/>
              </w:rPr>
              <w:t>通过</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56C6D07">
            <w:pPr>
              <w:spacing w:after="0" w:line="252" w:lineRule="auto"/>
              <w:ind w:firstLine="0"/>
            </w:pPr>
            <w:r>
              <w:rPr>
                <w:rFonts w:ascii="Saturday Sans Regular" w:hAnsi="Saturday Sans Regular" w:eastAsia="Saturday Sans Regular"/>
                <w:b w:val="0"/>
                <w:color w:val="505050"/>
                <w:sz w:val="15"/>
              </w:rPr>
              <w:t>test_auth_and_devices.py</w:t>
            </w:r>
          </w:p>
        </w:tc>
      </w:tr>
      <w:tr w14:paraId="5B93A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3914803">
            <w:pPr>
              <w:spacing w:after="0" w:line="252" w:lineRule="auto"/>
              <w:ind w:firstLine="0"/>
            </w:pPr>
            <w:r>
              <w:rPr>
                <w:rFonts w:ascii="Prima Serif Std Roman" w:hAnsi="Prima Serif Std Roman" w:eastAsia="Prima Serif Std Roman"/>
                <w:b w:val="0"/>
                <w:sz w:val="15"/>
              </w:rPr>
              <w:t>MOD-004</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F964E2D">
            <w:pPr>
              <w:spacing w:after="0" w:line="252" w:lineRule="auto"/>
              <w:ind w:firstLine="0"/>
            </w:pPr>
            <w:r>
              <w:rPr>
                <w:rFonts w:ascii="Prima Serif Std Roman" w:hAnsi="Prima Serif Std Roman" w:eastAsia="Prima Serif Std Roman"/>
                <w:b w:val="0"/>
                <w:sz w:val="15"/>
              </w:rPr>
              <w:t>TC-003、TC-004、TC-005</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685E49B">
            <w:pPr>
              <w:spacing w:after="0" w:line="252" w:lineRule="auto"/>
              <w:ind w:firstLine="0"/>
            </w:pPr>
            <w:r>
              <w:rPr>
                <w:rFonts w:ascii="Prima Serif Std Roman" w:hAnsi="Prima Serif Std Roman" w:eastAsia="Prima Serif Std Roman"/>
                <w:b w:val="0"/>
                <w:sz w:val="15"/>
              </w:rPr>
              <w:t>Dashboard、房间、设备、状态历史、空更新和不存在设备</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1FC4683">
            <w:pPr>
              <w:spacing w:after="0" w:line="252" w:lineRule="auto"/>
              <w:ind w:firstLine="0"/>
            </w:pPr>
            <w:r>
              <w:rPr>
                <w:rFonts w:ascii="Prima Serif Std Roman" w:hAnsi="Prima Serif Std Roman" w:eastAsia="Prima Serif Std Roman"/>
                <w:b w:val="0"/>
                <w:sz w:val="15"/>
              </w:rPr>
              <w:t>通过</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8A8B73A">
            <w:pPr>
              <w:spacing w:after="0" w:line="252" w:lineRule="auto"/>
              <w:ind w:firstLine="0"/>
            </w:pPr>
            <w:r>
              <w:rPr>
                <w:rFonts w:ascii="Saturday Sans Regular" w:hAnsi="Saturday Sans Regular" w:eastAsia="Saturday Sans Regular"/>
                <w:b w:val="0"/>
                <w:color w:val="505050"/>
                <w:sz w:val="15"/>
              </w:rPr>
              <w:t>test_auth_and_devices.py</w:t>
            </w:r>
            <w:r>
              <w:rPr>
                <w:rFonts w:ascii="Prima Serif Std Roman" w:hAnsi="Prima Serif Std Roman" w:eastAsia="Prima Serif Std Roman"/>
                <w:b w:val="0"/>
                <w:sz w:val="15"/>
              </w:rPr>
              <w:t>、</w:t>
            </w:r>
            <w:r>
              <w:rPr>
                <w:rFonts w:ascii="Saturday Sans Regular" w:hAnsi="Saturday Sans Regular" w:eastAsia="Saturday Sans Regular"/>
                <w:b w:val="0"/>
                <w:color w:val="505050"/>
                <w:sz w:val="15"/>
              </w:rPr>
              <w:t>test_command_execute.py</w:t>
            </w:r>
          </w:p>
        </w:tc>
      </w:tr>
      <w:tr w14:paraId="136A5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C2E51A7">
            <w:pPr>
              <w:spacing w:after="0" w:line="252" w:lineRule="auto"/>
              <w:ind w:firstLine="0"/>
            </w:pPr>
            <w:r>
              <w:rPr>
                <w:rFonts w:ascii="Prima Serif Std Roman" w:hAnsi="Prima Serif Std Roman" w:eastAsia="Prima Serif Std Roman"/>
                <w:b w:val="0"/>
                <w:sz w:val="15"/>
              </w:rPr>
              <w:t>MOD-005</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2380EBF">
            <w:pPr>
              <w:spacing w:after="0" w:line="252" w:lineRule="auto"/>
              <w:ind w:firstLine="0"/>
            </w:pPr>
            <w:r>
              <w:rPr>
                <w:rFonts w:ascii="Prima Serif Std Roman" w:hAnsi="Prima Serif Std Roman" w:eastAsia="Prima Serif Std Roman"/>
                <w:b w:val="0"/>
                <w:sz w:val="15"/>
              </w:rPr>
              <w:t>TC-006、TC-007、TC-008、TC-012</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FE00843">
            <w:pPr>
              <w:spacing w:after="0" w:line="252" w:lineRule="auto"/>
              <w:ind w:firstLine="0"/>
            </w:pPr>
            <w:r>
              <w:rPr>
                <w:rFonts w:ascii="Prima Serif Std Roman" w:hAnsi="Prima Serif Std Roman" w:eastAsia="Prima Serif Std Roman"/>
                <w:b w:val="0"/>
                <w:sz w:val="15"/>
              </w:rPr>
              <w:t>指令解析、执行、错误码、日志写入</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44F6CE9">
            <w:pPr>
              <w:spacing w:after="0" w:line="252" w:lineRule="auto"/>
              <w:ind w:firstLine="0"/>
            </w:pPr>
            <w:r>
              <w:rPr>
                <w:rFonts w:ascii="Prima Serif Std Roman" w:hAnsi="Prima Serif Std Roman" w:eastAsia="Prima Serif Std Roman"/>
                <w:b w:val="0"/>
                <w:sz w:val="15"/>
              </w:rPr>
              <w:t>通过</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A3CD7D3">
            <w:pPr>
              <w:spacing w:after="0" w:line="252" w:lineRule="auto"/>
              <w:ind w:firstLine="0"/>
            </w:pPr>
            <w:r>
              <w:rPr>
                <w:rFonts w:ascii="Saturday Sans Regular" w:hAnsi="Saturday Sans Regular" w:eastAsia="Saturday Sans Regular"/>
                <w:b w:val="0"/>
                <w:color w:val="505050"/>
                <w:sz w:val="15"/>
              </w:rPr>
              <w:t>test_command_parse.py</w:t>
            </w:r>
            <w:r>
              <w:rPr>
                <w:rFonts w:ascii="Prima Serif Std Roman" w:hAnsi="Prima Serif Std Roman" w:eastAsia="Prima Serif Std Roman"/>
                <w:b w:val="0"/>
                <w:sz w:val="15"/>
              </w:rPr>
              <w:t>、</w:t>
            </w:r>
            <w:r>
              <w:rPr>
                <w:rFonts w:ascii="Saturday Sans Regular" w:hAnsi="Saturday Sans Regular" w:eastAsia="Saturday Sans Regular"/>
                <w:b w:val="0"/>
                <w:color w:val="505050"/>
                <w:sz w:val="15"/>
              </w:rPr>
              <w:t>test_command_execute.py</w:t>
            </w:r>
            <w:r>
              <w:rPr>
                <w:rFonts w:ascii="Prima Serif Std Roman" w:hAnsi="Prima Serif Std Roman" w:eastAsia="Prima Serif Std Roman"/>
                <w:b w:val="0"/>
                <w:sz w:val="15"/>
              </w:rPr>
              <w:t>、</w:t>
            </w:r>
            <w:r>
              <w:rPr>
                <w:rFonts w:ascii="Saturday Sans Regular" w:hAnsi="Saturday Sans Regular" w:eastAsia="Saturday Sans Regular"/>
                <w:b w:val="0"/>
                <w:color w:val="505050"/>
                <w:sz w:val="15"/>
              </w:rPr>
              <w:t>test_command_logs_detail.py</w:t>
            </w:r>
          </w:p>
        </w:tc>
      </w:tr>
      <w:tr w14:paraId="1A087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796F236">
            <w:pPr>
              <w:spacing w:after="0" w:line="252" w:lineRule="auto"/>
              <w:ind w:firstLine="0"/>
            </w:pPr>
            <w:r>
              <w:rPr>
                <w:rFonts w:ascii="Prima Serif Std Roman" w:hAnsi="Prima Serif Std Roman" w:eastAsia="Prima Serif Std Roman"/>
                <w:b w:val="0"/>
                <w:sz w:val="15"/>
              </w:rPr>
              <w:t>MOD-006</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CFF6D5A">
            <w:pPr>
              <w:spacing w:after="0" w:line="252" w:lineRule="auto"/>
              <w:ind w:firstLine="0"/>
            </w:pPr>
            <w:r>
              <w:rPr>
                <w:rFonts w:ascii="Prima Serif Std Roman" w:hAnsi="Prima Serif Std Roman" w:eastAsia="Prima Serif Std Roman"/>
                <w:b w:val="0"/>
                <w:sz w:val="15"/>
              </w:rPr>
              <w:t>TC-013、TC-014、TC-015、TC-026</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DD47189">
            <w:pPr>
              <w:spacing w:after="0" w:line="252" w:lineRule="auto"/>
              <w:ind w:firstLine="0"/>
            </w:pPr>
            <w:r>
              <w:rPr>
                <w:rFonts w:ascii="Prima Serif Std Roman" w:hAnsi="Prima Serif Std Roman" w:eastAsia="Prima Serif Std Roman"/>
                <w:b w:val="0"/>
                <w:sz w:val="15"/>
              </w:rPr>
              <w:t>ASR 配置、Provider 状态、Mock、错误分支、模拟 cloud/Xunfei</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660861D">
            <w:pPr>
              <w:spacing w:after="0" w:line="252" w:lineRule="auto"/>
              <w:ind w:firstLine="0"/>
            </w:pPr>
            <w:r>
              <w:rPr>
                <w:rFonts w:ascii="Prima Serif Std Roman" w:hAnsi="Prima Serif Std Roman" w:eastAsia="Prima Serif Std Roman"/>
                <w:b w:val="0"/>
                <w:sz w:val="15"/>
              </w:rPr>
              <w:t>通过/未执行真实外部识别</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5038E4F">
            <w:pPr>
              <w:spacing w:after="0" w:line="252" w:lineRule="auto"/>
              <w:ind w:firstLine="0"/>
            </w:pPr>
            <w:r>
              <w:rPr>
                <w:rFonts w:ascii="Saturday Sans Regular" w:hAnsi="Saturday Sans Regular" w:eastAsia="Saturday Sans Regular"/>
                <w:b w:val="0"/>
                <w:color w:val="505050"/>
                <w:sz w:val="15"/>
              </w:rPr>
              <w:t>test_voice.py</w:t>
            </w:r>
            <w:r>
              <w:rPr>
                <w:rFonts w:ascii="Prima Serif Std Roman" w:hAnsi="Prima Serif Std Roman" w:eastAsia="Prima Serif Std Roman"/>
                <w:b w:val="0"/>
                <w:sz w:val="15"/>
              </w:rPr>
              <w:t>、</w:t>
            </w:r>
            <w:r>
              <w:rPr>
                <w:rFonts w:ascii="Saturday Sans Regular" w:hAnsi="Saturday Sans Regular" w:eastAsia="Saturday Sans Regular"/>
                <w:b w:val="0"/>
                <w:color w:val="505050"/>
                <w:sz w:val="15"/>
              </w:rPr>
              <w:t>test_cloud_asr_provider.py</w:t>
            </w:r>
          </w:p>
        </w:tc>
      </w:tr>
      <w:tr w14:paraId="327C5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2BF520E">
            <w:pPr>
              <w:spacing w:after="0" w:line="252" w:lineRule="auto"/>
              <w:ind w:firstLine="0"/>
            </w:pPr>
            <w:r>
              <w:rPr>
                <w:rFonts w:ascii="Prima Serif Std Roman" w:hAnsi="Prima Serif Std Roman" w:eastAsia="Prima Serif Std Roman"/>
                <w:b w:val="0"/>
                <w:sz w:val="15"/>
              </w:rPr>
              <w:t>MOD-007</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57E1FDA">
            <w:pPr>
              <w:spacing w:after="0" w:line="252" w:lineRule="auto"/>
              <w:ind w:firstLine="0"/>
            </w:pPr>
            <w:r>
              <w:rPr>
                <w:rFonts w:ascii="Prima Serif Std Roman" w:hAnsi="Prima Serif Std Roman" w:eastAsia="Prima Serif Std Roman"/>
                <w:b w:val="0"/>
                <w:sz w:val="15"/>
              </w:rPr>
              <w:t>TC-010、TC-011、TC-012</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25AF70B">
            <w:pPr>
              <w:spacing w:after="0" w:line="252" w:lineRule="auto"/>
              <w:ind w:firstLine="0"/>
            </w:pPr>
            <w:r>
              <w:rPr>
                <w:rFonts w:ascii="Prima Serif Std Roman" w:hAnsi="Prima Serif Std Roman" w:eastAsia="Prima Serif Std Roman"/>
                <w:b w:val="0"/>
                <w:sz w:val="15"/>
              </w:rPr>
              <w:t>方言归一、识别文本后纠错、置信度解释</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642A2E0">
            <w:pPr>
              <w:spacing w:after="0" w:line="252" w:lineRule="auto"/>
              <w:ind w:firstLine="0"/>
            </w:pPr>
            <w:r>
              <w:rPr>
                <w:rFonts w:ascii="Prima Serif Std Roman" w:hAnsi="Prima Serif Std Roman" w:eastAsia="Prima Serif Std Roman"/>
                <w:b w:val="0"/>
                <w:sz w:val="15"/>
              </w:rPr>
              <w:t>通过</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D3A7CB8">
            <w:pPr>
              <w:spacing w:after="0" w:line="252" w:lineRule="auto"/>
              <w:ind w:firstLine="0"/>
            </w:pPr>
            <w:r>
              <w:rPr>
                <w:rFonts w:ascii="Saturday Sans Regular" w:hAnsi="Saturday Sans Regular" w:eastAsia="Saturday Sans Regular"/>
                <w:b w:val="0"/>
                <w:color w:val="505050"/>
                <w:sz w:val="15"/>
              </w:rPr>
              <w:t>test_dialect_normalizer.py</w:t>
            </w:r>
            <w:r>
              <w:rPr>
                <w:rFonts w:ascii="Prima Serif Std Roman" w:hAnsi="Prima Serif Std Roman" w:eastAsia="Prima Serif Std Roman"/>
                <w:b w:val="0"/>
                <w:sz w:val="15"/>
              </w:rPr>
              <w:t>、</w:t>
            </w:r>
            <w:r>
              <w:rPr>
                <w:rFonts w:ascii="Saturday Sans Regular" w:hAnsi="Saturday Sans Regular" w:eastAsia="Saturday Sans Regular"/>
                <w:b w:val="0"/>
                <w:color w:val="505050"/>
                <w:sz w:val="15"/>
              </w:rPr>
              <w:t>test_asr_post_corrector.py</w:t>
            </w:r>
          </w:p>
        </w:tc>
      </w:tr>
      <w:tr w14:paraId="08256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552737C">
            <w:pPr>
              <w:spacing w:after="0" w:line="252" w:lineRule="auto"/>
              <w:ind w:firstLine="0"/>
            </w:pPr>
            <w:r>
              <w:rPr>
                <w:rFonts w:ascii="Prima Serif Std Roman" w:hAnsi="Prima Serif Std Roman" w:eastAsia="Prima Serif Std Roman"/>
                <w:b w:val="0"/>
                <w:sz w:val="15"/>
              </w:rPr>
              <w:t>MOD-008</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8D27E2B">
            <w:pPr>
              <w:spacing w:after="0" w:line="252" w:lineRule="auto"/>
              <w:ind w:firstLine="0"/>
            </w:pPr>
            <w:r>
              <w:rPr>
                <w:rFonts w:ascii="Prima Serif Std Roman" w:hAnsi="Prima Serif Std Roman" w:eastAsia="Prima Serif Std Roman"/>
                <w:b w:val="0"/>
                <w:sz w:val="15"/>
              </w:rPr>
              <w:t>TC-009</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3EB86E1">
            <w:pPr>
              <w:spacing w:after="0" w:line="252" w:lineRule="auto"/>
              <w:ind w:firstLine="0"/>
            </w:pPr>
            <w:r>
              <w:rPr>
                <w:rFonts w:ascii="Prima Serif Std Roman" w:hAnsi="Prima Serif Std Roman" w:eastAsia="Prima Serif Std Roman"/>
                <w:b w:val="0"/>
                <w:sz w:val="15"/>
              </w:rPr>
              <w:t>复合指令、上下文继承、歧义保护、部分成功</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2C0AC79">
            <w:pPr>
              <w:spacing w:after="0" w:line="252" w:lineRule="auto"/>
              <w:ind w:firstLine="0"/>
            </w:pPr>
            <w:r>
              <w:rPr>
                <w:rFonts w:ascii="Prima Serif Std Roman" w:hAnsi="Prima Serif Std Roman" w:eastAsia="Prima Serif Std Roman"/>
                <w:b w:val="0"/>
                <w:sz w:val="15"/>
              </w:rPr>
              <w:t>通过</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7AEDD61">
            <w:pPr>
              <w:spacing w:after="0" w:line="252" w:lineRule="auto"/>
              <w:ind w:firstLine="0"/>
            </w:pPr>
            <w:r>
              <w:rPr>
                <w:rFonts w:ascii="Saturday Sans Regular" w:hAnsi="Saturday Sans Regular" w:eastAsia="Saturday Sans Regular"/>
                <w:b w:val="0"/>
                <w:color w:val="505050"/>
                <w:sz w:val="15"/>
              </w:rPr>
              <w:t>test_multi_command.py</w:t>
            </w:r>
          </w:p>
        </w:tc>
      </w:tr>
      <w:tr w14:paraId="5596F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ECE869F">
            <w:pPr>
              <w:spacing w:after="0" w:line="252" w:lineRule="auto"/>
              <w:ind w:firstLine="0"/>
            </w:pPr>
            <w:r>
              <w:rPr>
                <w:rFonts w:ascii="Prima Serif Std Roman" w:hAnsi="Prima Serif Std Roman" w:eastAsia="Prima Serif Std Roman"/>
                <w:b w:val="0"/>
                <w:sz w:val="15"/>
              </w:rPr>
              <w:t>MOD-009</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7B8EAC6">
            <w:pPr>
              <w:spacing w:after="0" w:line="252" w:lineRule="auto"/>
              <w:ind w:firstLine="0"/>
            </w:pPr>
            <w:r>
              <w:rPr>
                <w:rFonts w:ascii="Prima Serif Std Roman" w:hAnsi="Prima Serif Std Roman" w:eastAsia="Prima Serif Std Roman"/>
                <w:b w:val="0"/>
                <w:sz w:val="15"/>
              </w:rPr>
              <w:t>TC-021、TC-022、TC-027</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4AC7780">
            <w:pPr>
              <w:spacing w:after="0" w:line="252" w:lineRule="auto"/>
              <w:ind w:firstLine="0"/>
            </w:pPr>
            <w:r>
              <w:rPr>
                <w:rFonts w:ascii="Prima Serif Std Roman" w:hAnsi="Prima Serif Std Roman" w:eastAsia="Prima Serif Std Roman"/>
                <w:b w:val="0"/>
                <w:sz w:val="15"/>
              </w:rPr>
              <w:t>用户偏好、设备别名、建议、常用指令、用户隔离</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47479D0">
            <w:pPr>
              <w:spacing w:after="0" w:line="252" w:lineRule="auto"/>
              <w:ind w:firstLine="0"/>
            </w:pPr>
            <w:r>
              <w:rPr>
                <w:rFonts w:ascii="Prima Serif Std Roman" w:hAnsi="Prima Serif Std Roman" w:eastAsia="Prima Serif Std Roman"/>
                <w:b w:val="0"/>
                <w:sz w:val="15"/>
              </w:rPr>
              <w:t>通过</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632863F">
            <w:pPr>
              <w:spacing w:after="0" w:line="252" w:lineRule="auto"/>
              <w:ind w:firstLine="0"/>
            </w:pPr>
            <w:r>
              <w:rPr>
                <w:rFonts w:ascii="Saturday Sans Regular" w:hAnsi="Saturday Sans Regular" w:eastAsia="Saturday Sans Regular"/>
                <w:b w:val="0"/>
                <w:color w:val="505050"/>
                <w:sz w:val="15"/>
              </w:rPr>
              <w:t>test_personalization.py</w:t>
            </w:r>
            <w:r>
              <w:rPr>
                <w:rFonts w:ascii="Prima Serif Std Roman" w:hAnsi="Prima Serif Std Roman" w:eastAsia="Prima Serif Std Roman"/>
                <w:b w:val="0"/>
                <w:sz w:val="15"/>
              </w:rPr>
              <w:t>、</w:t>
            </w:r>
            <w:r>
              <w:rPr>
                <w:rFonts w:ascii="Saturday Sans Regular" w:hAnsi="Saturday Sans Regular" w:eastAsia="Saturday Sans Regular"/>
                <w:b w:val="0"/>
                <w:color w:val="505050"/>
                <w:sz w:val="15"/>
              </w:rPr>
              <w:t>test_user_data_isolation.py</w:t>
            </w:r>
          </w:p>
        </w:tc>
      </w:tr>
      <w:tr w14:paraId="618D1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22A63AE">
            <w:pPr>
              <w:spacing w:after="0" w:line="252" w:lineRule="auto"/>
              <w:ind w:firstLine="0"/>
            </w:pPr>
            <w:r>
              <w:rPr>
                <w:rFonts w:ascii="Prima Serif Std Roman" w:hAnsi="Prima Serif Std Roman" w:eastAsia="Prima Serif Std Roman"/>
                <w:b w:val="0"/>
                <w:sz w:val="15"/>
              </w:rPr>
              <w:t>MOD-010</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546BC00">
            <w:pPr>
              <w:spacing w:after="0" w:line="252" w:lineRule="auto"/>
              <w:ind w:firstLine="0"/>
            </w:pPr>
            <w:r>
              <w:rPr>
                <w:rFonts w:ascii="Prima Serif Std Roman" w:hAnsi="Prima Serif Std Roman" w:eastAsia="Prima Serif Std Roman"/>
                <w:b w:val="0"/>
                <w:sz w:val="15"/>
              </w:rPr>
              <w:t>TC-018</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4863F0A">
            <w:pPr>
              <w:spacing w:after="0" w:line="252" w:lineRule="auto"/>
              <w:ind w:firstLine="0"/>
            </w:pPr>
            <w:r>
              <w:rPr>
                <w:rFonts w:ascii="Prima Serif Std Roman" w:hAnsi="Prima Serif Std Roman" w:eastAsia="Prima Serif Std Roman"/>
                <w:b w:val="0"/>
                <w:sz w:val="15"/>
              </w:rPr>
              <w:t>提醒 CRUD 和指令创建提醒</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BFD0578">
            <w:pPr>
              <w:spacing w:after="0" w:line="252" w:lineRule="auto"/>
              <w:ind w:firstLine="0"/>
            </w:pPr>
            <w:r>
              <w:rPr>
                <w:rFonts w:ascii="Prima Serif Std Roman" w:hAnsi="Prima Serif Std Roman" w:eastAsia="Prima Serif Std Roman"/>
                <w:b w:val="0"/>
                <w:sz w:val="15"/>
              </w:rPr>
              <w:t>通过</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2455F0B">
            <w:pPr>
              <w:spacing w:after="0" w:line="252" w:lineRule="auto"/>
              <w:ind w:firstLine="0"/>
            </w:pPr>
            <w:r>
              <w:rPr>
                <w:rFonts w:ascii="Saturday Sans Regular" w:hAnsi="Saturday Sans Regular" w:eastAsia="Saturday Sans Regular"/>
                <w:b w:val="0"/>
                <w:color w:val="505050"/>
                <w:sz w:val="15"/>
              </w:rPr>
              <w:t>test_command_execute.py</w:t>
            </w:r>
          </w:p>
        </w:tc>
      </w:tr>
      <w:tr w14:paraId="19D3F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1E2EA2F">
            <w:pPr>
              <w:spacing w:after="0" w:line="252" w:lineRule="auto"/>
              <w:ind w:firstLine="0"/>
            </w:pPr>
            <w:r>
              <w:rPr>
                <w:rFonts w:ascii="Prima Serif Std Roman" w:hAnsi="Prima Serif Std Roman" w:eastAsia="Prima Serif Std Roman"/>
                <w:b w:val="0"/>
                <w:sz w:val="15"/>
              </w:rPr>
              <w:t>MOD-011</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2393A57">
            <w:pPr>
              <w:spacing w:after="0" w:line="252" w:lineRule="auto"/>
              <w:ind w:firstLine="0"/>
            </w:pPr>
            <w:r>
              <w:rPr>
                <w:rFonts w:ascii="Prima Serif Std Roman" w:hAnsi="Prima Serif Std Roman" w:eastAsia="Prima Serif Std Roman"/>
                <w:b w:val="0"/>
                <w:sz w:val="15"/>
              </w:rPr>
              <w:t>TC-019</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4A4C70A">
            <w:pPr>
              <w:spacing w:after="0" w:line="252" w:lineRule="auto"/>
              <w:ind w:firstLine="0"/>
            </w:pPr>
            <w:r>
              <w:rPr>
                <w:rFonts w:ascii="Prima Serif Std Roman" w:hAnsi="Prima Serif Std Roman" w:eastAsia="Prima Serif Std Roman"/>
                <w:b w:val="0"/>
                <w:sz w:val="15"/>
              </w:rPr>
              <w:t>天气查询、Open-Meteo 分支、fallback</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7F24D50">
            <w:pPr>
              <w:spacing w:after="0" w:line="252" w:lineRule="auto"/>
              <w:ind w:firstLine="0"/>
            </w:pPr>
            <w:r>
              <w:rPr>
                <w:rFonts w:ascii="Prima Serif Std Roman" w:hAnsi="Prima Serif Std Roman" w:eastAsia="Prima Serif Std Roman"/>
                <w:b w:val="0"/>
                <w:sz w:val="15"/>
              </w:rPr>
              <w:t>通过</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44A04E5">
            <w:pPr>
              <w:spacing w:after="0" w:line="252" w:lineRule="auto"/>
              <w:ind w:firstLine="0"/>
            </w:pPr>
            <w:r>
              <w:rPr>
                <w:rFonts w:ascii="Saturday Sans Regular" w:hAnsi="Saturday Sans Regular" w:eastAsia="Saturday Sans Regular"/>
                <w:b w:val="0"/>
                <w:color w:val="505050"/>
                <w:sz w:val="15"/>
              </w:rPr>
              <w:t>test_command_execute.py</w:t>
            </w:r>
          </w:p>
        </w:tc>
      </w:tr>
      <w:tr w14:paraId="4DE1E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8805C0F">
            <w:pPr>
              <w:spacing w:after="0" w:line="252" w:lineRule="auto"/>
              <w:ind w:firstLine="0"/>
            </w:pPr>
            <w:r>
              <w:rPr>
                <w:rFonts w:ascii="Prima Serif Std Roman" w:hAnsi="Prima Serif Std Roman" w:eastAsia="Prima Serif Std Roman"/>
                <w:b w:val="0"/>
                <w:sz w:val="15"/>
              </w:rPr>
              <w:t>MOD-012</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85D0AC7">
            <w:pPr>
              <w:spacing w:after="0" w:line="252" w:lineRule="auto"/>
              <w:ind w:firstLine="0"/>
            </w:pPr>
            <w:r>
              <w:rPr>
                <w:rFonts w:ascii="Prima Serif Std Roman" w:hAnsi="Prima Serif Std Roman" w:eastAsia="Prima Serif Std Roman"/>
                <w:b w:val="0"/>
                <w:sz w:val="15"/>
              </w:rPr>
              <w:t>TC-020</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00BC64D">
            <w:pPr>
              <w:spacing w:after="0" w:line="252" w:lineRule="auto"/>
              <w:ind w:firstLine="0"/>
            </w:pPr>
            <w:r>
              <w:rPr>
                <w:rFonts w:ascii="Prima Serif Std Roman" w:hAnsi="Prima Serif Std Roman" w:eastAsia="Prima Serif Std Roman"/>
                <w:b w:val="0"/>
                <w:sz w:val="15"/>
              </w:rPr>
              <w:t>场景列表、执行和设备历史</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F4B0657">
            <w:pPr>
              <w:spacing w:after="0" w:line="252" w:lineRule="auto"/>
              <w:ind w:firstLine="0"/>
            </w:pPr>
            <w:r>
              <w:rPr>
                <w:rFonts w:ascii="Prima Serif Std Roman" w:hAnsi="Prima Serif Std Roman" w:eastAsia="Prima Serif Std Roman"/>
                <w:b w:val="0"/>
                <w:sz w:val="15"/>
              </w:rPr>
              <w:t>通过</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EFC9823">
            <w:pPr>
              <w:spacing w:after="0" w:line="252" w:lineRule="auto"/>
              <w:ind w:firstLine="0"/>
            </w:pPr>
            <w:r>
              <w:rPr>
                <w:rFonts w:ascii="Saturday Sans Regular" w:hAnsi="Saturday Sans Regular" w:eastAsia="Saturday Sans Regular"/>
                <w:b w:val="0"/>
                <w:color w:val="505050"/>
                <w:sz w:val="15"/>
              </w:rPr>
              <w:t>test_command_execute.py</w:t>
            </w:r>
          </w:p>
        </w:tc>
      </w:tr>
      <w:tr w14:paraId="54182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19AF28A">
            <w:pPr>
              <w:spacing w:after="0" w:line="252" w:lineRule="auto"/>
              <w:ind w:firstLine="0"/>
            </w:pPr>
            <w:r>
              <w:rPr>
                <w:rFonts w:ascii="Prima Serif Std Roman" w:hAnsi="Prima Serif Std Roman" w:eastAsia="Prima Serif Std Roman"/>
                <w:b w:val="0"/>
                <w:sz w:val="15"/>
              </w:rPr>
              <w:t>MOD-013</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9BB9491">
            <w:pPr>
              <w:spacing w:after="0" w:line="252" w:lineRule="auto"/>
              <w:ind w:firstLine="0"/>
            </w:pPr>
            <w:r>
              <w:rPr>
                <w:rFonts w:ascii="Prima Serif Std Roman" w:hAnsi="Prima Serif Std Roman" w:eastAsia="Prima Serif Std Roman"/>
                <w:b w:val="0"/>
                <w:sz w:val="15"/>
              </w:rPr>
              <w:t>TC-003、TC-004、TC-025</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15324FD">
            <w:pPr>
              <w:spacing w:after="0" w:line="252" w:lineRule="auto"/>
              <w:ind w:firstLine="0"/>
            </w:pPr>
            <w:r>
              <w:rPr>
                <w:rFonts w:ascii="Prima Serif Std Roman" w:hAnsi="Prima Serif Std Roman" w:eastAsia="Prima Serif Std Roman"/>
                <w:b w:val="0"/>
                <w:sz w:val="15"/>
              </w:rPr>
              <w:t>初始化数据、临时数据库、默认家庭和设备</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3BB8BEF">
            <w:pPr>
              <w:spacing w:after="0" w:line="252" w:lineRule="auto"/>
              <w:ind w:firstLine="0"/>
            </w:pPr>
            <w:r>
              <w:rPr>
                <w:rFonts w:ascii="Prima Serif Std Roman" w:hAnsi="Prima Serif Std Roman" w:eastAsia="Prima Serif Std Roman"/>
                <w:b w:val="0"/>
                <w:sz w:val="15"/>
              </w:rPr>
              <w:t>通过</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53382DC">
            <w:pPr>
              <w:spacing w:after="0" w:line="252" w:lineRule="auto"/>
              <w:ind w:firstLine="0"/>
            </w:pPr>
            <w:r>
              <w:rPr>
                <w:rFonts w:ascii="Saturday Sans Regular" w:hAnsi="Saturday Sans Regular" w:eastAsia="Saturday Sans Regular"/>
                <w:b w:val="0"/>
                <w:color w:val="505050"/>
                <w:sz w:val="15"/>
              </w:rPr>
              <w:t>conftest.py</w:t>
            </w:r>
            <w:r>
              <w:rPr>
                <w:rFonts w:ascii="Prima Serif Std Roman" w:hAnsi="Prima Serif Std Roman" w:eastAsia="Prima Serif Std Roman"/>
                <w:b w:val="0"/>
                <w:sz w:val="15"/>
              </w:rPr>
              <w:t>、</w:t>
            </w:r>
            <w:r>
              <w:rPr>
                <w:rFonts w:ascii="Saturday Sans Regular" w:hAnsi="Saturday Sans Regular" w:eastAsia="Saturday Sans Regular"/>
                <w:b w:val="0"/>
                <w:color w:val="505050"/>
                <w:sz w:val="15"/>
              </w:rPr>
              <w:t>smoke_test.py</w:t>
            </w:r>
          </w:p>
        </w:tc>
      </w:tr>
      <w:tr w14:paraId="0F219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F7FD0BB">
            <w:pPr>
              <w:spacing w:after="0" w:line="252" w:lineRule="auto"/>
              <w:ind w:firstLine="0"/>
            </w:pPr>
            <w:r>
              <w:rPr>
                <w:rFonts w:ascii="Prima Serif Std Roman" w:hAnsi="Prima Serif Std Roman" w:eastAsia="Prima Serif Std Roman"/>
                <w:b w:val="0"/>
                <w:sz w:val="15"/>
              </w:rPr>
              <w:t>API-001 至 API-004</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48FF426">
            <w:pPr>
              <w:spacing w:after="0" w:line="252" w:lineRule="auto"/>
              <w:ind w:firstLine="0"/>
            </w:pPr>
            <w:r>
              <w:rPr>
                <w:rFonts w:ascii="Prima Serif Std Roman" w:hAnsi="Prima Serif Std Roman" w:eastAsia="Prima Serif Std Roman"/>
                <w:b w:val="0"/>
                <w:sz w:val="15"/>
              </w:rPr>
              <w:t>TC-001、TC-002、TC-025</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77F5197">
            <w:pPr>
              <w:spacing w:after="0" w:line="252" w:lineRule="auto"/>
              <w:ind w:firstLine="0"/>
            </w:pPr>
            <w:r>
              <w:rPr>
                <w:rFonts w:ascii="Prima Serif Std Roman" w:hAnsi="Prima Serif Std Roman" w:eastAsia="Prima Serif Std Roman"/>
                <w:b w:val="0"/>
                <w:sz w:val="15"/>
              </w:rPr>
              <w:t>健康检查、注册、登录、当前用户</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3F2A9E2">
            <w:pPr>
              <w:spacing w:after="0" w:line="252" w:lineRule="auto"/>
              <w:ind w:firstLine="0"/>
            </w:pPr>
            <w:r>
              <w:rPr>
                <w:rFonts w:ascii="Prima Serif Std Roman" w:hAnsi="Prima Serif Std Roman" w:eastAsia="Prima Serif Std Roman"/>
                <w:b w:val="0"/>
                <w:sz w:val="15"/>
              </w:rPr>
              <w:t>通过</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F91693C">
            <w:pPr>
              <w:spacing w:after="0" w:line="252" w:lineRule="auto"/>
              <w:ind w:firstLine="0"/>
            </w:pPr>
            <w:r>
              <w:rPr>
                <w:rFonts w:ascii="Prima Serif Std Roman" w:hAnsi="Prima Serif Std Roman" w:eastAsia="Prima Serif Std Roman"/>
                <w:b w:val="0"/>
                <w:sz w:val="15"/>
              </w:rPr>
              <w:t>pytest、smoke</w:t>
            </w:r>
          </w:p>
        </w:tc>
      </w:tr>
      <w:tr w14:paraId="0FF57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442501A">
            <w:pPr>
              <w:spacing w:after="0" w:line="252" w:lineRule="auto"/>
              <w:ind w:firstLine="0"/>
            </w:pPr>
            <w:r>
              <w:rPr>
                <w:rFonts w:ascii="Prima Serif Std Roman" w:hAnsi="Prima Serif Std Roman" w:eastAsia="Prima Serif Std Roman"/>
                <w:b w:val="0"/>
                <w:sz w:val="15"/>
              </w:rPr>
              <w:t>API-005 至 API-010</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B795FC9">
            <w:pPr>
              <w:spacing w:after="0" w:line="252" w:lineRule="auto"/>
              <w:ind w:firstLine="0"/>
            </w:pPr>
            <w:r>
              <w:rPr>
                <w:rFonts w:ascii="Prima Serif Std Roman" w:hAnsi="Prima Serif Std Roman" w:eastAsia="Prima Serif Std Roman"/>
                <w:b w:val="0"/>
                <w:sz w:val="15"/>
              </w:rPr>
              <w:t>TC-003、TC-004、TC-005、TC-025</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1866824">
            <w:pPr>
              <w:spacing w:after="0" w:line="252" w:lineRule="auto"/>
              <w:ind w:firstLine="0"/>
            </w:pPr>
            <w:r>
              <w:rPr>
                <w:rFonts w:ascii="Prima Serif Std Roman" w:hAnsi="Prima Serif Std Roman" w:eastAsia="Prima Serif Std Roman"/>
                <w:b w:val="0"/>
                <w:sz w:val="15"/>
              </w:rPr>
              <w:t>房间、设备、状态、历史、Dashboard</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35F2DE9">
            <w:pPr>
              <w:spacing w:after="0" w:line="252" w:lineRule="auto"/>
              <w:ind w:firstLine="0"/>
            </w:pPr>
            <w:r>
              <w:rPr>
                <w:rFonts w:ascii="Prima Serif Std Roman" w:hAnsi="Prima Serif Std Roman" w:eastAsia="Prima Serif Std Roman"/>
                <w:b w:val="0"/>
                <w:sz w:val="15"/>
              </w:rPr>
              <w:t>通过</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C5B3B7B">
            <w:pPr>
              <w:spacing w:after="0" w:line="252" w:lineRule="auto"/>
              <w:ind w:firstLine="0"/>
            </w:pPr>
            <w:r>
              <w:rPr>
                <w:rFonts w:ascii="Prima Serif Std Roman" w:hAnsi="Prima Serif Std Roman" w:eastAsia="Prima Serif Std Roman"/>
                <w:b w:val="0"/>
                <w:sz w:val="15"/>
              </w:rPr>
              <w:t>pytest、smoke</w:t>
            </w:r>
          </w:p>
        </w:tc>
      </w:tr>
      <w:tr w14:paraId="25E21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C89F980">
            <w:pPr>
              <w:spacing w:after="0" w:line="252" w:lineRule="auto"/>
              <w:ind w:firstLine="0"/>
            </w:pPr>
            <w:r>
              <w:rPr>
                <w:rFonts w:ascii="Prima Serif Std Roman" w:hAnsi="Prima Serif Std Roman" w:eastAsia="Prima Serif Std Roman"/>
                <w:b w:val="0"/>
                <w:sz w:val="15"/>
              </w:rPr>
              <w:t>API-011 至 API-013</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BE5A1FB">
            <w:pPr>
              <w:spacing w:after="0" w:line="252" w:lineRule="auto"/>
              <w:ind w:firstLine="0"/>
            </w:pPr>
            <w:r>
              <w:rPr>
                <w:rFonts w:ascii="Prima Serif Std Roman" w:hAnsi="Prima Serif Std Roman" w:eastAsia="Prima Serif Std Roman"/>
                <w:b w:val="0"/>
                <w:sz w:val="15"/>
              </w:rPr>
              <w:t>TC-006 至 TC-012</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07A4413">
            <w:pPr>
              <w:spacing w:after="0" w:line="252" w:lineRule="auto"/>
              <w:ind w:firstLine="0"/>
            </w:pPr>
            <w:r>
              <w:rPr>
                <w:rFonts w:ascii="Prima Serif Std Roman" w:hAnsi="Prima Serif Std Roman" w:eastAsia="Prima Serif Std Roman"/>
                <w:b w:val="0"/>
                <w:sz w:val="15"/>
              </w:rPr>
              <w:t>解析、执行、日志</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0FFA616">
            <w:pPr>
              <w:spacing w:after="0" w:line="252" w:lineRule="auto"/>
              <w:ind w:firstLine="0"/>
            </w:pPr>
            <w:r>
              <w:rPr>
                <w:rFonts w:ascii="Prima Serif Std Roman" w:hAnsi="Prima Serif Std Roman" w:eastAsia="Prima Serif Std Roman"/>
                <w:b w:val="0"/>
                <w:sz w:val="15"/>
              </w:rPr>
              <w:t>通过</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57BA97A">
            <w:pPr>
              <w:spacing w:after="0" w:line="252" w:lineRule="auto"/>
              <w:ind w:firstLine="0"/>
            </w:pPr>
            <w:r>
              <w:rPr>
                <w:rFonts w:ascii="Prima Serif Std Roman" w:hAnsi="Prima Serif Std Roman" w:eastAsia="Prima Serif Std Roman"/>
                <w:b w:val="0"/>
                <w:sz w:val="15"/>
              </w:rPr>
              <w:t>pytest</w:t>
            </w:r>
          </w:p>
        </w:tc>
      </w:tr>
      <w:tr w14:paraId="4C7C0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FCF048C">
            <w:pPr>
              <w:spacing w:after="0" w:line="252" w:lineRule="auto"/>
              <w:ind w:firstLine="0"/>
            </w:pPr>
            <w:r>
              <w:rPr>
                <w:rFonts w:ascii="Prima Serif Std Roman" w:hAnsi="Prima Serif Std Roman" w:eastAsia="Prima Serif Std Roman"/>
                <w:b w:val="0"/>
                <w:sz w:val="15"/>
              </w:rPr>
              <w:t>API-014 至 API-019</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1CDBB85">
            <w:pPr>
              <w:spacing w:after="0" w:line="252" w:lineRule="auto"/>
              <w:ind w:firstLine="0"/>
            </w:pPr>
            <w:r>
              <w:rPr>
                <w:rFonts w:ascii="Prima Serif Std Roman" w:hAnsi="Prima Serif Std Roman" w:eastAsia="Prima Serif Std Roman"/>
                <w:b w:val="0"/>
                <w:sz w:val="15"/>
              </w:rPr>
              <w:t>TC-013 至 TC-015、TC-026</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1EBB713">
            <w:pPr>
              <w:spacing w:after="0" w:line="252" w:lineRule="auto"/>
              <w:ind w:firstLine="0"/>
            </w:pPr>
            <w:r>
              <w:rPr>
                <w:rFonts w:ascii="Prima Serif Std Roman" w:hAnsi="Prima Serif Std Roman" w:eastAsia="Prima Serif Std Roman"/>
                <w:b w:val="0"/>
                <w:sz w:val="15"/>
              </w:rPr>
              <w:t>Voice Provider、ASR 配置、识别、语音执行</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A6EA245">
            <w:pPr>
              <w:spacing w:after="0" w:line="252" w:lineRule="auto"/>
              <w:ind w:firstLine="0"/>
            </w:pPr>
            <w:r>
              <w:rPr>
                <w:rFonts w:ascii="Prima Serif Std Roman" w:hAnsi="Prima Serif Std Roman" w:eastAsia="Prima Serif Std Roman"/>
                <w:b w:val="0"/>
                <w:sz w:val="15"/>
              </w:rPr>
              <w:t>通过/真实外部识别未执行</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4AA0DDD">
            <w:pPr>
              <w:spacing w:after="0" w:line="252" w:lineRule="auto"/>
              <w:ind w:firstLine="0"/>
            </w:pPr>
            <w:r>
              <w:rPr>
                <w:rFonts w:ascii="Prima Serif Std Roman" w:hAnsi="Prima Serif Std Roman" w:eastAsia="Prima Serif Std Roman"/>
                <w:b w:val="0"/>
                <w:sz w:val="15"/>
              </w:rPr>
              <w:t>pytest、smoke</w:t>
            </w:r>
          </w:p>
        </w:tc>
      </w:tr>
      <w:tr w14:paraId="6D799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1703BCC">
            <w:pPr>
              <w:spacing w:after="0" w:line="252" w:lineRule="auto"/>
              <w:ind w:firstLine="0"/>
            </w:pPr>
            <w:r>
              <w:rPr>
                <w:rFonts w:ascii="Prima Serif Std Roman" w:hAnsi="Prima Serif Std Roman" w:eastAsia="Prima Serif Std Roman"/>
                <w:b w:val="0"/>
                <w:sz w:val="15"/>
              </w:rPr>
              <w:t>API-020 至 API-026</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B906127">
            <w:pPr>
              <w:spacing w:after="0" w:line="252" w:lineRule="auto"/>
              <w:ind w:firstLine="0"/>
            </w:pPr>
            <w:r>
              <w:rPr>
                <w:rFonts w:ascii="Prima Serif Std Roman" w:hAnsi="Prima Serif Std Roman" w:eastAsia="Prima Serif Std Roman"/>
                <w:b w:val="0"/>
                <w:sz w:val="15"/>
              </w:rPr>
              <w:t>TC-021、TC-022、TC-027</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09A80FC">
            <w:pPr>
              <w:spacing w:after="0" w:line="252" w:lineRule="auto"/>
              <w:ind w:firstLine="0"/>
            </w:pPr>
            <w:r>
              <w:rPr>
                <w:rFonts w:ascii="Prima Serif Std Roman" w:hAnsi="Prima Serif Std Roman" w:eastAsia="Prima Serif Std Roman"/>
                <w:b w:val="0"/>
                <w:sz w:val="15"/>
              </w:rPr>
              <w:t>偏好、建议、别名、常用指令</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7900DFB">
            <w:pPr>
              <w:spacing w:after="0" w:line="252" w:lineRule="auto"/>
              <w:ind w:firstLine="0"/>
            </w:pPr>
            <w:r>
              <w:rPr>
                <w:rFonts w:ascii="Prima Serif Std Roman" w:hAnsi="Prima Serif Std Roman" w:eastAsia="Prima Serif Std Roman"/>
                <w:b w:val="0"/>
                <w:sz w:val="15"/>
              </w:rPr>
              <w:t>通过</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B7E359B">
            <w:pPr>
              <w:spacing w:after="0" w:line="252" w:lineRule="auto"/>
              <w:ind w:firstLine="0"/>
            </w:pPr>
            <w:r>
              <w:rPr>
                <w:rFonts w:ascii="Prima Serif Std Roman" w:hAnsi="Prima Serif Std Roman" w:eastAsia="Prima Serif Std Roman"/>
                <w:b w:val="0"/>
                <w:sz w:val="15"/>
              </w:rPr>
              <w:t>pytest</w:t>
            </w:r>
          </w:p>
        </w:tc>
      </w:tr>
      <w:tr w14:paraId="4C65D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048C4F5">
            <w:pPr>
              <w:spacing w:after="0" w:line="252" w:lineRule="auto"/>
              <w:ind w:firstLine="0"/>
            </w:pPr>
            <w:r>
              <w:rPr>
                <w:rFonts w:ascii="Prima Serif Std Roman" w:hAnsi="Prima Serif Std Roman" w:eastAsia="Prima Serif Std Roman"/>
                <w:b w:val="0"/>
                <w:sz w:val="15"/>
              </w:rPr>
              <w:t>API-027 至 API-030</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57AE946">
            <w:pPr>
              <w:spacing w:after="0" w:line="252" w:lineRule="auto"/>
              <w:ind w:firstLine="0"/>
            </w:pPr>
            <w:r>
              <w:rPr>
                <w:rFonts w:ascii="Prima Serif Std Roman" w:hAnsi="Prima Serif Std Roman" w:eastAsia="Prima Serif Std Roman"/>
                <w:b w:val="0"/>
                <w:sz w:val="15"/>
              </w:rPr>
              <w:t>TC-018、TC-027</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331B90B">
            <w:pPr>
              <w:spacing w:after="0" w:line="252" w:lineRule="auto"/>
              <w:ind w:firstLine="0"/>
            </w:pPr>
            <w:r>
              <w:rPr>
                <w:rFonts w:ascii="Prima Serif Std Roman" w:hAnsi="Prima Serif Std Roman" w:eastAsia="Prima Serif Std Roman"/>
                <w:b w:val="0"/>
                <w:sz w:val="15"/>
              </w:rPr>
              <w:t>提醒 CRUD 和用户隔离</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DE06323">
            <w:pPr>
              <w:spacing w:after="0" w:line="252" w:lineRule="auto"/>
              <w:ind w:firstLine="0"/>
            </w:pPr>
            <w:r>
              <w:rPr>
                <w:rFonts w:ascii="Prima Serif Std Roman" w:hAnsi="Prima Serif Std Roman" w:eastAsia="Prima Serif Std Roman"/>
                <w:b w:val="0"/>
                <w:sz w:val="15"/>
              </w:rPr>
              <w:t>通过</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DD7AD07">
            <w:pPr>
              <w:spacing w:after="0" w:line="252" w:lineRule="auto"/>
              <w:ind w:firstLine="0"/>
            </w:pPr>
            <w:r>
              <w:rPr>
                <w:rFonts w:ascii="Prima Serif Std Roman" w:hAnsi="Prima Serif Std Roman" w:eastAsia="Prima Serif Std Roman"/>
                <w:b w:val="0"/>
                <w:sz w:val="15"/>
              </w:rPr>
              <w:t>pytest</w:t>
            </w:r>
          </w:p>
        </w:tc>
      </w:tr>
      <w:tr w14:paraId="5008C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0106994">
            <w:pPr>
              <w:spacing w:after="0" w:line="252" w:lineRule="auto"/>
              <w:ind w:firstLine="0"/>
            </w:pPr>
            <w:r>
              <w:rPr>
                <w:rFonts w:ascii="Prima Serif Std Roman" w:hAnsi="Prima Serif Std Roman" w:eastAsia="Prima Serif Std Roman"/>
                <w:b w:val="0"/>
                <w:sz w:val="15"/>
              </w:rPr>
              <w:t>API-031</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34A767E">
            <w:pPr>
              <w:spacing w:after="0" w:line="252" w:lineRule="auto"/>
              <w:ind w:firstLine="0"/>
            </w:pPr>
            <w:r>
              <w:rPr>
                <w:rFonts w:ascii="Prima Serif Std Roman" w:hAnsi="Prima Serif Std Roman" w:eastAsia="Prima Serif Std Roman"/>
                <w:b w:val="0"/>
                <w:sz w:val="15"/>
              </w:rPr>
              <w:t>TC-019</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E0F6A40">
            <w:pPr>
              <w:spacing w:after="0" w:line="252" w:lineRule="auto"/>
              <w:ind w:firstLine="0"/>
            </w:pPr>
            <w:r>
              <w:rPr>
                <w:rFonts w:ascii="Prima Serif Std Roman" w:hAnsi="Prima Serif Std Roman" w:eastAsia="Prima Serif Std Roman"/>
                <w:b w:val="0"/>
                <w:sz w:val="15"/>
              </w:rPr>
              <w:t>天气查询和 fallback</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F8D0544">
            <w:pPr>
              <w:spacing w:after="0" w:line="252" w:lineRule="auto"/>
              <w:ind w:firstLine="0"/>
            </w:pPr>
            <w:r>
              <w:rPr>
                <w:rFonts w:ascii="Prima Serif Std Roman" w:hAnsi="Prima Serif Std Roman" w:eastAsia="Prima Serif Std Roman"/>
                <w:b w:val="0"/>
                <w:sz w:val="15"/>
              </w:rPr>
              <w:t>通过</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1BD489E">
            <w:pPr>
              <w:spacing w:after="0" w:line="252" w:lineRule="auto"/>
              <w:ind w:firstLine="0"/>
            </w:pPr>
            <w:r>
              <w:rPr>
                <w:rFonts w:ascii="Prima Serif Std Roman" w:hAnsi="Prima Serif Std Roman" w:eastAsia="Prima Serif Std Roman"/>
                <w:b w:val="0"/>
                <w:sz w:val="15"/>
              </w:rPr>
              <w:t>pytest</w:t>
            </w:r>
          </w:p>
        </w:tc>
      </w:tr>
      <w:tr w14:paraId="33F64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6563D13">
            <w:pPr>
              <w:spacing w:after="0" w:line="252" w:lineRule="auto"/>
              <w:ind w:firstLine="0"/>
            </w:pPr>
            <w:r>
              <w:rPr>
                <w:rFonts w:ascii="Prima Serif Std Roman" w:hAnsi="Prima Serif Std Roman" w:eastAsia="Prima Serif Std Roman"/>
                <w:b w:val="0"/>
                <w:sz w:val="15"/>
              </w:rPr>
              <w:t>API-032 至 API-033</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4694DDF">
            <w:pPr>
              <w:spacing w:after="0" w:line="252" w:lineRule="auto"/>
              <w:ind w:firstLine="0"/>
            </w:pPr>
            <w:r>
              <w:rPr>
                <w:rFonts w:ascii="Prima Serif Std Roman" w:hAnsi="Prima Serif Std Roman" w:eastAsia="Prima Serif Std Roman"/>
                <w:b w:val="0"/>
                <w:sz w:val="15"/>
              </w:rPr>
              <w:t>TC-020、TC-025</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1A999EF">
            <w:pPr>
              <w:spacing w:after="0" w:line="252" w:lineRule="auto"/>
              <w:ind w:firstLine="0"/>
            </w:pPr>
            <w:r>
              <w:rPr>
                <w:rFonts w:ascii="Prima Serif Std Roman" w:hAnsi="Prima Serif Std Roman" w:eastAsia="Prima Serif Std Roman"/>
                <w:b w:val="0"/>
                <w:sz w:val="15"/>
              </w:rPr>
              <w:t>场景列表和执行</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08477E8">
            <w:pPr>
              <w:spacing w:after="0" w:line="252" w:lineRule="auto"/>
              <w:ind w:firstLine="0"/>
            </w:pPr>
            <w:r>
              <w:rPr>
                <w:rFonts w:ascii="Prima Serif Std Roman" w:hAnsi="Prima Serif Std Roman" w:eastAsia="Prima Serif Std Roman"/>
                <w:b w:val="0"/>
                <w:sz w:val="15"/>
              </w:rPr>
              <w:t>通过</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971FDE7">
            <w:pPr>
              <w:spacing w:after="0" w:line="252" w:lineRule="auto"/>
              <w:ind w:firstLine="0"/>
            </w:pPr>
            <w:r>
              <w:rPr>
                <w:rFonts w:ascii="Prima Serif Std Roman" w:hAnsi="Prima Serif Std Roman" w:eastAsia="Prima Serif Std Roman"/>
                <w:b w:val="0"/>
                <w:sz w:val="15"/>
              </w:rPr>
              <w:t>pytest、smoke</w:t>
            </w:r>
          </w:p>
        </w:tc>
      </w:tr>
      <w:tr w14:paraId="41C9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449F778">
            <w:pPr>
              <w:spacing w:after="0" w:line="252" w:lineRule="auto"/>
              <w:ind w:firstLine="0"/>
            </w:pPr>
            <w:r>
              <w:rPr>
                <w:rFonts w:ascii="Prima Serif Std Roman" w:hAnsi="Prima Serif Std Roman" w:eastAsia="Prima Serif Std Roman"/>
                <w:b w:val="0"/>
                <w:sz w:val="15"/>
              </w:rPr>
              <w:t>UI-001</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CC6934E">
            <w:pPr>
              <w:spacing w:after="0" w:line="252" w:lineRule="auto"/>
              <w:ind w:firstLine="0"/>
            </w:pPr>
            <w:r>
              <w:rPr>
                <w:rFonts w:ascii="Prima Serif Std Roman" w:hAnsi="Prima Serif Std Roman" w:eastAsia="Prima Serif Std Roman"/>
                <w:b w:val="0"/>
                <w:sz w:val="15"/>
              </w:rPr>
              <w:t>TC-001、TC-023、TC-024</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A5D3F22">
            <w:pPr>
              <w:spacing w:after="0" w:line="252" w:lineRule="auto"/>
              <w:ind w:firstLine="0"/>
            </w:pPr>
            <w:r>
              <w:rPr>
                <w:rFonts w:ascii="Prima Serif Std Roman" w:hAnsi="Prima Serif Std Roman" w:eastAsia="Prima Serif Std Roman"/>
                <w:b w:val="0"/>
                <w:sz w:val="15"/>
              </w:rPr>
              <w:t>登录页构建和截图证据</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C820F3D">
            <w:pPr>
              <w:spacing w:after="0" w:line="252" w:lineRule="auto"/>
              <w:ind w:firstLine="0"/>
            </w:pPr>
            <w:r>
              <w:rPr>
                <w:rFonts w:ascii="Prima Serif Std Roman" w:hAnsi="Prima Serif Std Roman" w:eastAsia="Prima Serif Std Roman"/>
                <w:b w:val="0"/>
                <w:sz w:val="15"/>
              </w:rPr>
              <w:t>构建通过，截图存在</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5E6CE98">
            <w:pPr>
              <w:spacing w:after="0" w:line="252" w:lineRule="auto"/>
              <w:ind w:firstLine="0"/>
            </w:pPr>
            <w:r>
              <w:rPr>
                <w:rFonts w:ascii="Saturday Sans Regular" w:hAnsi="Saturday Sans Regular" w:eastAsia="Saturday Sans Regular"/>
                <w:b w:val="0"/>
                <w:color w:val="505050"/>
                <w:sz w:val="15"/>
              </w:rPr>
              <w:t>frontend_build.txt</w:t>
            </w:r>
            <w:r>
              <w:rPr>
                <w:rFonts w:ascii="Prima Serif Std Roman" w:hAnsi="Prima Serif Std Roman" w:eastAsia="Prima Serif Std Roman"/>
                <w:b w:val="0"/>
                <w:sz w:val="15"/>
              </w:rPr>
              <w:t>、</w:t>
            </w:r>
            <w:r>
              <w:rPr>
                <w:rFonts w:ascii="Saturday Sans Regular" w:hAnsi="Saturday Sans Regular" w:eastAsia="Saturday Sans Regular"/>
                <w:b w:val="0"/>
                <w:color w:val="505050"/>
                <w:sz w:val="15"/>
              </w:rPr>
              <w:t>login_page.png</w:t>
            </w:r>
          </w:p>
        </w:tc>
      </w:tr>
      <w:tr w14:paraId="3AF8C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D53F9ED">
            <w:pPr>
              <w:spacing w:after="0" w:line="252" w:lineRule="auto"/>
              <w:ind w:firstLine="0"/>
            </w:pPr>
            <w:r>
              <w:rPr>
                <w:rFonts w:ascii="Prima Serif Std Roman" w:hAnsi="Prima Serif Std Roman" w:eastAsia="Prima Serif Std Roman"/>
                <w:b w:val="0"/>
                <w:sz w:val="15"/>
              </w:rPr>
              <w:t>UI-002</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A495034">
            <w:pPr>
              <w:spacing w:after="0" w:line="252" w:lineRule="auto"/>
              <w:ind w:firstLine="0"/>
            </w:pPr>
            <w:r>
              <w:rPr>
                <w:rFonts w:ascii="Prima Serif Std Roman" w:hAnsi="Prima Serif Std Roman" w:eastAsia="Prima Serif Std Roman"/>
                <w:b w:val="0"/>
                <w:sz w:val="15"/>
              </w:rPr>
              <w:t>TC-003、TC-019、TC-023、TC-024</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A0969C9">
            <w:pPr>
              <w:spacing w:after="0" w:line="252" w:lineRule="auto"/>
              <w:ind w:firstLine="0"/>
            </w:pPr>
            <w:r>
              <w:rPr>
                <w:rFonts w:ascii="Prima Serif Std Roman" w:hAnsi="Prima Serif Std Roman" w:eastAsia="Prima Serif Std Roman"/>
                <w:b w:val="0"/>
                <w:sz w:val="15"/>
              </w:rPr>
              <w:t>Dashboard 构建、截图和数据接口</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96CFA08">
            <w:pPr>
              <w:spacing w:after="0" w:line="252" w:lineRule="auto"/>
              <w:ind w:firstLine="0"/>
            </w:pPr>
            <w:r>
              <w:rPr>
                <w:rFonts w:ascii="Prima Serif Std Roman" w:hAnsi="Prima Serif Std Roman" w:eastAsia="Prima Serif Std Roman"/>
                <w:b w:val="0"/>
                <w:sz w:val="15"/>
              </w:rPr>
              <w:t>构建通过，截图存在</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7A2296A">
            <w:pPr>
              <w:spacing w:after="0" w:line="252" w:lineRule="auto"/>
              <w:ind w:firstLine="0"/>
            </w:pPr>
            <w:r>
              <w:rPr>
                <w:rFonts w:ascii="Saturday Sans Regular" w:hAnsi="Saturday Sans Regular" w:eastAsia="Saturday Sans Regular"/>
                <w:b w:val="0"/>
                <w:color w:val="505050"/>
                <w:sz w:val="15"/>
              </w:rPr>
              <w:t>dashboard.png</w:t>
            </w:r>
          </w:p>
        </w:tc>
      </w:tr>
      <w:tr w14:paraId="552DA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424A13F">
            <w:pPr>
              <w:spacing w:after="0" w:line="252" w:lineRule="auto"/>
              <w:ind w:firstLine="0"/>
            </w:pPr>
            <w:r>
              <w:rPr>
                <w:rFonts w:ascii="Prima Serif Std Roman" w:hAnsi="Prima Serif Std Roman" w:eastAsia="Prima Serif Std Roman"/>
                <w:b w:val="0"/>
                <w:sz w:val="15"/>
              </w:rPr>
              <w:t>UI-003</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CA53F05">
            <w:pPr>
              <w:spacing w:after="0" w:line="252" w:lineRule="auto"/>
              <w:ind w:firstLine="0"/>
            </w:pPr>
            <w:r>
              <w:rPr>
                <w:rFonts w:ascii="Prima Serif Std Roman" w:hAnsi="Prima Serif Std Roman" w:eastAsia="Prima Serif Std Roman"/>
                <w:b w:val="0"/>
                <w:sz w:val="15"/>
              </w:rPr>
              <w:t>TC-004、TC-005、TC-022、TC-023、TC-024</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C504449">
            <w:pPr>
              <w:spacing w:after="0" w:line="252" w:lineRule="auto"/>
              <w:ind w:firstLine="0"/>
            </w:pPr>
            <w:r>
              <w:rPr>
                <w:rFonts w:ascii="Prima Serif Std Roman" w:hAnsi="Prima Serif Std Roman" w:eastAsia="Prima Serif Std Roman"/>
                <w:b w:val="0"/>
                <w:sz w:val="15"/>
              </w:rPr>
              <w:t>设备页、设备卡、别名入口</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B6F1DBD">
            <w:pPr>
              <w:spacing w:after="0" w:line="252" w:lineRule="auto"/>
              <w:ind w:firstLine="0"/>
            </w:pPr>
            <w:r>
              <w:rPr>
                <w:rFonts w:ascii="Prima Serif Std Roman" w:hAnsi="Prima Serif Std Roman" w:eastAsia="Prima Serif Std Roman"/>
                <w:b w:val="0"/>
                <w:sz w:val="15"/>
              </w:rPr>
              <w:t>构建通过，截图存在</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D0FB56B">
            <w:pPr>
              <w:spacing w:after="0" w:line="252" w:lineRule="auto"/>
              <w:ind w:firstLine="0"/>
            </w:pPr>
            <w:r>
              <w:rPr>
                <w:rFonts w:ascii="Saturday Sans Regular" w:hAnsi="Saturday Sans Regular" w:eastAsia="Saturday Sans Regular"/>
                <w:b w:val="0"/>
                <w:color w:val="505050"/>
                <w:sz w:val="15"/>
              </w:rPr>
              <w:t>device_control.png</w:t>
            </w:r>
          </w:p>
        </w:tc>
      </w:tr>
      <w:tr w14:paraId="44531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8F80C89">
            <w:pPr>
              <w:spacing w:after="0" w:line="252" w:lineRule="auto"/>
              <w:ind w:firstLine="0"/>
            </w:pPr>
            <w:r>
              <w:rPr>
                <w:rFonts w:ascii="Prima Serif Std Roman" w:hAnsi="Prima Serif Std Roman" w:eastAsia="Prima Serif Std Roman"/>
                <w:b w:val="0"/>
                <w:sz w:val="15"/>
              </w:rPr>
              <w:t>UI-004</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614554A">
            <w:pPr>
              <w:spacing w:after="0" w:line="252" w:lineRule="auto"/>
              <w:ind w:firstLine="0"/>
            </w:pPr>
            <w:r>
              <w:rPr>
                <w:rFonts w:ascii="Prima Serif Std Roman" w:hAnsi="Prima Serif Std Roman" w:eastAsia="Prima Serif Std Roman"/>
                <w:b w:val="0"/>
                <w:sz w:val="15"/>
              </w:rPr>
              <w:t>TC-006 至 TC-017、TC-021、TC-023、TC-024</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8F3705D">
            <w:pPr>
              <w:spacing w:after="0" w:line="252" w:lineRule="auto"/>
              <w:ind w:firstLine="0"/>
            </w:pPr>
            <w:r>
              <w:rPr>
                <w:rFonts w:ascii="Prima Serif Std Roman" w:hAnsi="Prima Serif Std Roman" w:eastAsia="Prima Serif Std Roman"/>
                <w:b w:val="0"/>
                <w:sz w:val="15"/>
              </w:rPr>
              <w:t>语音控制、三输入路径、个性化入口</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CBF872F">
            <w:pPr>
              <w:spacing w:after="0" w:line="252" w:lineRule="auto"/>
              <w:ind w:firstLine="0"/>
            </w:pPr>
            <w:r>
              <w:rPr>
                <w:rFonts w:ascii="Prima Serif Std Roman" w:hAnsi="Prima Serif Std Roman" w:eastAsia="Prima Serif Std Roman"/>
                <w:b w:val="0"/>
                <w:sz w:val="15"/>
              </w:rPr>
              <w:t>构建通过；浏览器实机识别待补充</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36BEB2D3">
            <w:pPr>
              <w:spacing w:after="0" w:line="252" w:lineRule="auto"/>
              <w:ind w:firstLine="0"/>
            </w:pPr>
            <w:r>
              <w:rPr>
                <w:rFonts w:ascii="Saturday Sans Regular" w:hAnsi="Saturday Sans Regular" w:eastAsia="Saturday Sans Regular"/>
                <w:b w:val="0"/>
                <w:color w:val="505050"/>
                <w:sz w:val="15"/>
              </w:rPr>
              <w:t>voice_control.png</w:t>
            </w:r>
          </w:p>
        </w:tc>
      </w:tr>
      <w:tr w14:paraId="690F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4E6119B">
            <w:pPr>
              <w:spacing w:after="0" w:line="252" w:lineRule="auto"/>
              <w:ind w:firstLine="0"/>
            </w:pPr>
            <w:r>
              <w:rPr>
                <w:rFonts w:ascii="Prima Serif Std Roman" w:hAnsi="Prima Serif Std Roman" w:eastAsia="Prima Serif Std Roman"/>
                <w:b w:val="0"/>
                <w:sz w:val="15"/>
              </w:rPr>
              <w:t>UI-005</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872E68F">
            <w:pPr>
              <w:spacing w:after="0" w:line="252" w:lineRule="auto"/>
              <w:ind w:firstLine="0"/>
            </w:pPr>
            <w:r>
              <w:rPr>
                <w:rFonts w:ascii="Prima Serif Std Roman" w:hAnsi="Prima Serif Std Roman" w:eastAsia="Prima Serif Std Roman"/>
                <w:b w:val="0"/>
                <w:sz w:val="15"/>
              </w:rPr>
              <w:t>TC-012、TC-023、TC-024</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E9E2C2B">
            <w:pPr>
              <w:spacing w:after="0" w:line="252" w:lineRule="auto"/>
              <w:ind w:firstLine="0"/>
            </w:pPr>
            <w:r>
              <w:rPr>
                <w:rFonts w:ascii="Prima Serif Std Roman" w:hAnsi="Prima Serif Std Roman" w:eastAsia="Prima Serif Std Roman"/>
                <w:b w:val="0"/>
                <w:sz w:val="15"/>
              </w:rPr>
              <w:t>日志列表和详情抽屉</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269DABE">
            <w:pPr>
              <w:spacing w:after="0" w:line="252" w:lineRule="auto"/>
              <w:ind w:firstLine="0"/>
            </w:pPr>
            <w:r>
              <w:rPr>
                <w:rFonts w:ascii="Prima Serif Std Roman" w:hAnsi="Prima Serif Std Roman" w:eastAsia="Prima Serif Std Roman"/>
                <w:b w:val="0"/>
                <w:sz w:val="15"/>
              </w:rPr>
              <w:t>构建通过，截图存在</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1CCCF98">
            <w:pPr>
              <w:spacing w:after="0" w:line="252" w:lineRule="auto"/>
              <w:ind w:firstLine="0"/>
            </w:pPr>
            <w:r>
              <w:rPr>
                <w:rFonts w:ascii="Saturday Sans Regular" w:hAnsi="Saturday Sans Regular" w:eastAsia="Saturday Sans Regular"/>
                <w:b w:val="0"/>
                <w:color w:val="505050"/>
                <w:sz w:val="15"/>
              </w:rPr>
              <w:t>command_logs.png</w:t>
            </w:r>
          </w:p>
        </w:tc>
      </w:tr>
      <w:tr w14:paraId="2E49C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8F65FDD">
            <w:pPr>
              <w:spacing w:after="0" w:line="252" w:lineRule="auto"/>
              <w:ind w:firstLine="0"/>
            </w:pPr>
            <w:r>
              <w:rPr>
                <w:rFonts w:ascii="Prima Serif Std Roman" w:hAnsi="Prima Serif Std Roman" w:eastAsia="Prima Serif Std Roman"/>
                <w:b w:val="0"/>
                <w:sz w:val="15"/>
              </w:rPr>
              <w:t>UI-006</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424B1FC">
            <w:pPr>
              <w:spacing w:after="0" w:line="252" w:lineRule="auto"/>
              <w:ind w:firstLine="0"/>
            </w:pPr>
            <w:r>
              <w:rPr>
                <w:rFonts w:ascii="Prima Serif Std Roman" w:hAnsi="Prima Serif Std Roman" w:eastAsia="Prima Serif Std Roman"/>
                <w:b w:val="0"/>
                <w:sz w:val="15"/>
              </w:rPr>
              <w:t>TC-018、TC-023、TC-024</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8E0856F">
            <w:pPr>
              <w:spacing w:after="0" w:line="252" w:lineRule="auto"/>
              <w:ind w:firstLine="0"/>
            </w:pPr>
            <w:r>
              <w:rPr>
                <w:rFonts w:ascii="Prima Serif Std Roman" w:hAnsi="Prima Serif Std Roman" w:eastAsia="Prima Serif Std Roman"/>
                <w:b w:val="0"/>
                <w:sz w:val="15"/>
              </w:rPr>
              <w:t>提醒管理页</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1D274CF">
            <w:pPr>
              <w:spacing w:after="0" w:line="252" w:lineRule="auto"/>
              <w:ind w:firstLine="0"/>
            </w:pPr>
            <w:r>
              <w:rPr>
                <w:rFonts w:ascii="Prima Serif Std Roman" w:hAnsi="Prima Serif Std Roman" w:eastAsia="Prima Serif Std Roman"/>
                <w:b w:val="0"/>
                <w:sz w:val="15"/>
              </w:rPr>
              <w:t>构建通过，截图存在</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561B1D7">
            <w:pPr>
              <w:spacing w:after="0" w:line="252" w:lineRule="auto"/>
              <w:ind w:firstLine="0"/>
            </w:pPr>
            <w:r>
              <w:rPr>
                <w:rFonts w:ascii="Saturday Sans Regular" w:hAnsi="Saturday Sans Regular" w:eastAsia="Saturday Sans Regular"/>
                <w:b w:val="0"/>
                <w:color w:val="505050"/>
                <w:sz w:val="15"/>
              </w:rPr>
              <w:t>reminders.png</w:t>
            </w:r>
          </w:p>
        </w:tc>
      </w:tr>
      <w:tr w14:paraId="522DC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80FAC0A">
            <w:pPr>
              <w:spacing w:after="0" w:line="252" w:lineRule="auto"/>
              <w:ind w:firstLine="0"/>
            </w:pPr>
            <w:r>
              <w:rPr>
                <w:rFonts w:ascii="Prima Serif Std Roman" w:hAnsi="Prima Serif Std Roman" w:eastAsia="Prima Serif Std Roman"/>
                <w:b w:val="0"/>
                <w:sz w:val="15"/>
              </w:rPr>
              <w:t>UI-007</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B3D24DE">
            <w:pPr>
              <w:spacing w:after="0" w:line="252" w:lineRule="auto"/>
              <w:ind w:firstLine="0"/>
            </w:pPr>
            <w:r>
              <w:rPr>
                <w:rFonts w:ascii="Prima Serif Std Roman" w:hAnsi="Prima Serif Std Roman" w:eastAsia="Prima Serif Std Roman"/>
                <w:b w:val="0"/>
                <w:sz w:val="15"/>
              </w:rPr>
              <w:t>TC-020、TC-023、TC-024</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3D29E0C">
            <w:pPr>
              <w:spacing w:after="0" w:line="252" w:lineRule="auto"/>
              <w:ind w:firstLine="0"/>
            </w:pPr>
            <w:r>
              <w:rPr>
                <w:rFonts w:ascii="Prima Serif Std Roman" w:hAnsi="Prima Serif Std Roman" w:eastAsia="Prima Serif Std Roman"/>
                <w:b w:val="0"/>
                <w:sz w:val="15"/>
              </w:rPr>
              <w:t>场景模式页</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05A76915">
            <w:pPr>
              <w:spacing w:after="0" w:line="252" w:lineRule="auto"/>
              <w:ind w:firstLine="0"/>
            </w:pPr>
            <w:r>
              <w:rPr>
                <w:rFonts w:ascii="Prima Serif Std Roman" w:hAnsi="Prima Serif Std Roman" w:eastAsia="Prima Serif Std Roman"/>
                <w:b w:val="0"/>
                <w:sz w:val="15"/>
              </w:rPr>
              <w:t>构建通过，截图存在</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F8228F8">
            <w:pPr>
              <w:spacing w:after="0" w:line="252" w:lineRule="auto"/>
              <w:ind w:firstLine="0"/>
            </w:pPr>
            <w:r>
              <w:rPr>
                <w:rFonts w:ascii="Saturday Sans Regular" w:hAnsi="Saturday Sans Regular" w:eastAsia="Saturday Sans Regular"/>
                <w:b w:val="0"/>
                <w:color w:val="505050"/>
                <w:sz w:val="15"/>
              </w:rPr>
              <w:t>scenes.png</w:t>
            </w:r>
          </w:p>
        </w:tc>
      </w:tr>
      <w:tr w14:paraId="7515D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C8D7591">
            <w:pPr>
              <w:spacing w:after="0" w:line="252" w:lineRule="auto"/>
              <w:ind w:firstLine="0"/>
            </w:pPr>
            <w:r>
              <w:rPr>
                <w:rFonts w:ascii="Prima Serif Std Roman" w:hAnsi="Prima Serif Std Roman" w:eastAsia="Prima Serif Std Roman"/>
                <w:b w:val="0"/>
                <w:sz w:val="15"/>
              </w:rPr>
              <w:t>DB-001 至 DB-004</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3870530">
            <w:pPr>
              <w:spacing w:after="0" w:line="252" w:lineRule="auto"/>
              <w:ind w:firstLine="0"/>
            </w:pPr>
            <w:r>
              <w:rPr>
                <w:rFonts w:ascii="Prima Serif Std Roman" w:hAnsi="Prima Serif Std Roman" w:eastAsia="Prima Serif Std Roman"/>
                <w:b w:val="0"/>
                <w:sz w:val="15"/>
              </w:rPr>
              <w:t>TC-001、TC-003、TC-004、TC-005</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D27D0C1">
            <w:pPr>
              <w:spacing w:after="0" w:line="252" w:lineRule="auto"/>
              <w:ind w:firstLine="0"/>
            </w:pPr>
            <w:r>
              <w:rPr>
                <w:rFonts w:ascii="Prima Serif Std Roman" w:hAnsi="Prima Serif Std Roman" w:eastAsia="Prima Serif Std Roman"/>
                <w:b w:val="0"/>
                <w:sz w:val="15"/>
              </w:rPr>
              <w:t>家庭、用户、房间、设备</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D447A0D">
            <w:pPr>
              <w:spacing w:after="0" w:line="252" w:lineRule="auto"/>
              <w:ind w:firstLine="0"/>
            </w:pPr>
            <w:r>
              <w:rPr>
                <w:rFonts w:ascii="Prima Serif Std Roman" w:hAnsi="Prima Serif Std Roman" w:eastAsia="Prima Serif Std Roman"/>
                <w:b w:val="0"/>
                <w:sz w:val="15"/>
              </w:rPr>
              <w:t>通过</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F40FAAC">
            <w:pPr>
              <w:spacing w:after="0" w:line="252" w:lineRule="auto"/>
              <w:ind w:firstLine="0"/>
            </w:pPr>
            <w:r>
              <w:rPr>
                <w:rFonts w:ascii="Prima Serif Std Roman" w:hAnsi="Prima Serif Std Roman" w:eastAsia="Prima Serif Std Roman"/>
                <w:b w:val="0"/>
                <w:sz w:val="15"/>
              </w:rPr>
              <w:t>pytest</w:t>
            </w:r>
          </w:p>
        </w:tc>
      </w:tr>
      <w:tr w14:paraId="3B426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3715896">
            <w:pPr>
              <w:spacing w:after="0" w:line="252" w:lineRule="auto"/>
              <w:ind w:firstLine="0"/>
            </w:pPr>
            <w:r>
              <w:rPr>
                <w:rFonts w:ascii="Prima Serif Std Roman" w:hAnsi="Prima Serif Std Roman" w:eastAsia="Prima Serif Std Roman"/>
                <w:b w:val="0"/>
                <w:sz w:val="15"/>
              </w:rPr>
              <w:t>DB-005 至 DB-006</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94A9830">
            <w:pPr>
              <w:spacing w:after="0" w:line="252" w:lineRule="auto"/>
              <w:ind w:firstLine="0"/>
            </w:pPr>
            <w:r>
              <w:rPr>
                <w:rFonts w:ascii="Prima Serif Std Roman" w:hAnsi="Prima Serif Std Roman" w:eastAsia="Prima Serif Std Roman"/>
                <w:b w:val="0"/>
                <w:sz w:val="15"/>
              </w:rPr>
              <w:t>TC-005、TC-007、TC-009、TC-012</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450A0F2">
            <w:pPr>
              <w:spacing w:after="0" w:line="252" w:lineRule="auto"/>
              <w:ind w:firstLine="0"/>
            </w:pPr>
            <w:r>
              <w:rPr>
                <w:rFonts w:ascii="Prima Serif Std Roman" w:hAnsi="Prima Serif Std Roman" w:eastAsia="Prima Serif Std Roman"/>
                <w:b w:val="0"/>
                <w:sz w:val="15"/>
              </w:rPr>
              <w:t>指令日志和设备状态历史</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317B031">
            <w:pPr>
              <w:spacing w:after="0" w:line="252" w:lineRule="auto"/>
              <w:ind w:firstLine="0"/>
            </w:pPr>
            <w:r>
              <w:rPr>
                <w:rFonts w:ascii="Prima Serif Std Roman" w:hAnsi="Prima Serif Std Roman" w:eastAsia="Prima Serif Std Roman"/>
                <w:b w:val="0"/>
                <w:sz w:val="15"/>
              </w:rPr>
              <w:t>通过</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D3297F6">
            <w:pPr>
              <w:spacing w:after="0" w:line="252" w:lineRule="auto"/>
              <w:ind w:firstLine="0"/>
            </w:pPr>
            <w:r>
              <w:rPr>
                <w:rFonts w:ascii="Prima Serif Std Roman" w:hAnsi="Prima Serif Std Roman" w:eastAsia="Prima Serif Std Roman"/>
                <w:b w:val="0"/>
                <w:sz w:val="15"/>
              </w:rPr>
              <w:t>pytest</w:t>
            </w:r>
          </w:p>
        </w:tc>
      </w:tr>
      <w:tr w14:paraId="423EB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0AAA7CA">
            <w:pPr>
              <w:spacing w:after="0" w:line="252" w:lineRule="auto"/>
              <w:ind w:firstLine="0"/>
            </w:pPr>
            <w:r>
              <w:rPr>
                <w:rFonts w:ascii="Prima Serif Std Roman" w:hAnsi="Prima Serif Std Roman" w:eastAsia="Prima Serif Std Roman"/>
                <w:b w:val="0"/>
                <w:sz w:val="15"/>
              </w:rPr>
              <w:t>DB-007 至 DB-009</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6C66B8DA">
            <w:pPr>
              <w:spacing w:after="0" w:line="252" w:lineRule="auto"/>
              <w:ind w:firstLine="0"/>
            </w:pPr>
            <w:r>
              <w:rPr>
                <w:rFonts w:ascii="Prima Serif Std Roman" w:hAnsi="Prima Serif Std Roman" w:eastAsia="Prima Serif Std Roman"/>
                <w:b w:val="0"/>
                <w:sz w:val="15"/>
              </w:rPr>
              <w:t>TC-018、TC-021、TC-022、TC-027</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3C3B0FE">
            <w:pPr>
              <w:spacing w:after="0" w:line="252" w:lineRule="auto"/>
              <w:ind w:firstLine="0"/>
            </w:pPr>
            <w:r>
              <w:rPr>
                <w:rFonts w:ascii="Prima Serif Std Roman" w:hAnsi="Prima Serif Std Roman" w:eastAsia="Prima Serif Std Roman"/>
                <w:b w:val="0"/>
                <w:sz w:val="15"/>
              </w:rPr>
              <w:t>偏好、别名、提醒</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18E810E">
            <w:pPr>
              <w:spacing w:after="0" w:line="252" w:lineRule="auto"/>
              <w:ind w:firstLine="0"/>
            </w:pPr>
            <w:r>
              <w:rPr>
                <w:rFonts w:ascii="Prima Serif Std Roman" w:hAnsi="Prima Serif Std Roman" w:eastAsia="Prima Serif Std Roman"/>
                <w:b w:val="0"/>
                <w:sz w:val="15"/>
              </w:rPr>
              <w:t>通过</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D7439C0">
            <w:pPr>
              <w:spacing w:after="0" w:line="252" w:lineRule="auto"/>
              <w:ind w:firstLine="0"/>
            </w:pPr>
            <w:r>
              <w:rPr>
                <w:rFonts w:ascii="Prima Serif Std Roman" w:hAnsi="Prima Serif Std Roman" w:eastAsia="Prima Serif Std Roman"/>
                <w:b w:val="0"/>
                <w:sz w:val="15"/>
              </w:rPr>
              <w:t>pytest</w:t>
            </w:r>
          </w:p>
        </w:tc>
      </w:tr>
      <w:tr w14:paraId="1E513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151672A">
            <w:pPr>
              <w:spacing w:after="0" w:line="252" w:lineRule="auto"/>
              <w:ind w:firstLine="0"/>
            </w:pPr>
            <w:r>
              <w:rPr>
                <w:rFonts w:ascii="Prima Serif Std Roman" w:hAnsi="Prima Serif Std Roman" w:eastAsia="Prima Serif Std Roman"/>
                <w:b w:val="0"/>
                <w:sz w:val="15"/>
              </w:rPr>
              <w:t>DB-010 至 DB-011</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2F72C5B0">
            <w:pPr>
              <w:spacing w:after="0" w:line="252" w:lineRule="auto"/>
              <w:ind w:firstLine="0"/>
            </w:pPr>
            <w:r>
              <w:rPr>
                <w:rFonts w:ascii="Prima Serif Std Roman" w:hAnsi="Prima Serif Std Roman" w:eastAsia="Prima Serif Std Roman"/>
                <w:b w:val="0"/>
                <w:sz w:val="15"/>
              </w:rPr>
              <w:t>TC-020</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69D59A8">
            <w:pPr>
              <w:spacing w:after="0" w:line="252" w:lineRule="auto"/>
              <w:ind w:firstLine="0"/>
            </w:pPr>
            <w:r>
              <w:rPr>
                <w:rFonts w:ascii="Prima Serif Std Roman" w:hAnsi="Prima Serif Std Roman" w:eastAsia="Prima Serif Std Roman"/>
                <w:b w:val="0"/>
                <w:sz w:val="15"/>
              </w:rPr>
              <w:t>场景和场景动作</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EC544BE">
            <w:pPr>
              <w:spacing w:after="0" w:line="252" w:lineRule="auto"/>
              <w:ind w:firstLine="0"/>
            </w:pPr>
            <w:r>
              <w:rPr>
                <w:rFonts w:ascii="Prima Serif Std Roman" w:hAnsi="Prima Serif Std Roman" w:eastAsia="Prima Serif Std Roman"/>
                <w:b w:val="0"/>
                <w:sz w:val="15"/>
              </w:rPr>
              <w:t>通过</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37F334A6">
            <w:pPr>
              <w:spacing w:after="0" w:line="252" w:lineRule="auto"/>
              <w:ind w:firstLine="0"/>
            </w:pPr>
            <w:r>
              <w:rPr>
                <w:rFonts w:ascii="Prima Serif Std Roman" w:hAnsi="Prima Serif Std Roman" w:eastAsia="Prima Serif Std Roman"/>
                <w:b w:val="0"/>
                <w:sz w:val="15"/>
              </w:rPr>
              <w:t>pytest</w:t>
            </w:r>
          </w:p>
        </w:tc>
      </w:tr>
      <w:tr w14:paraId="165DE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53E902B">
            <w:pPr>
              <w:spacing w:after="0" w:line="252" w:lineRule="auto"/>
              <w:ind w:firstLine="0"/>
            </w:pPr>
            <w:r>
              <w:rPr>
                <w:rFonts w:ascii="Prima Serif Std Roman" w:hAnsi="Prima Serif Std Roman" w:eastAsia="Prima Serif Std Roman"/>
                <w:b w:val="0"/>
                <w:sz w:val="15"/>
              </w:rPr>
              <w:t>FLOW-001 至 FLOW-003</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1FB7ACA">
            <w:pPr>
              <w:spacing w:after="0" w:line="252" w:lineRule="auto"/>
              <w:ind w:firstLine="0"/>
            </w:pPr>
            <w:r>
              <w:rPr>
                <w:rFonts w:ascii="Prima Serif Std Roman" w:hAnsi="Prima Serif Std Roman" w:eastAsia="Prima Serif Std Roman"/>
                <w:b w:val="0"/>
                <w:sz w:val="15"/>
              </w:rPr>
              <w:t>TC-001 至 TC-005</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6630537">
            <w:pPr>
              <w:spacing w:after="0" w:line="252" w:lineRule="auto"/>
              <w:ind w:firstLine="0"/>
            </w:pPr>
            <w:r>
              <w:rPr>
                <w:rFonts w:ascii="Prima Serif Std Roman" w:hAnsi="Prima Serif Std Roman" w:eastAsia="Prima Serif Std Roman"/>
                <w:b w:val="0"/>
                <w:sz w:val="15"/>
              </w:rPr>
              <w:t>登录、Dashboard、设备控制</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2F3D2016">
            <w:pPr>
              <w:spacing w:after="0" w:line="252" w:lineRule="auto"/>
              <w:ind w:firstLine="0"/>
            </w:pPr>
            <w:r>
              <w:rPr>
                <w:rFonts w:ascii="Prima Serif Std Roman" w:hAnsi="Prima Serif Std Roman" w:eastAsia="Prima Serif Std Roman"/>
                <w:b w:val="0"/>
                <w:sz w:val="15"/>
              </w:rPr>
              <w:t>通过</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1AE6019F">
            <w:pPr>
              <w:spacing w:after="0" w:line="252" w:lineRule="auto"/>
              <w:ind w:firstLine="0"/>
            </w:pPr>
            <w:r>
              <w:rPr>
                <w:rFonts w:ascii="Prima Serif Std Roman" w:hAnsi="Prima Serif Std Roman" w:eastAsia="Prima Serif Std Roman"/>
                <w:b w:val="0"/>
                <w:sz w:val="15"/>
              </w:rPr>
              <w:t>pytest、smoke</w:t>
            </w:r>
          </w:p>
        </w:tc>
      </w:tr>
      <w:tr w14:paraId="108BD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6A944BA2">
            <w:pPr>
              <w:spacing w:after="0" w:line="252" w:lineRule="auto"/>
              <w:ind w:firstLine="0"/>
            </w:pPr>
            <w:r>
              <w:rPr>
                <w:rFonts w:ascii="Prima Serif Std Roman" w:hAnsi="Prima Serif Std Roman" w:eastAsia="Prima Serif Std Roman"/>
                <w:b w:val="0"/>
                <w:sz w:val="15"/>
              </w:rPr>
              <w:t>FLOW-004 至 FLOW-009</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426DB228">
            <w:pPr>
              <w:spacing w:after="0" w:line="252" w:lineRule="auto"/>
              <w:ind w:firstLine="0"/>
            </w:pPr>
            <w:r>
              <w:rPr>
                <w:rFonts w:ascii="Prima Serif Std Roman" w:hAnsi="Prima Serif Std Roman" w:eastAsia="Prima Serif Std Roman"/>
                <w:b w:val="0"/>
                <w:sz w:val="15"/>
              </w:rPr>
              <w:t>TC-006 至 TC-017</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5995B03F">
            <w:pPr>
              <w:spacing w:after="0" w:line="252" w:lineRule="auto"/>
              <w:ind w:firstLine="0"/>
            </w:pPr>
            <w:r>
              <w:rPr>
                <w:rFonts w:ascii="Prima Serif Std Roman" w:hAnsi="Prima Serif Std Roman" w:eastAsia="Prima Serif Std Roman"/>
                <w:b w:val="0"/>
                <w:sz w:val="15"/>
              </w:rPr>
              <w:t>文本、语音、兜底、方言、复合指令</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1EC6C23B">
            <w:pPr>
              <w:spacing w:after="0" w:line="252" w:lineRule="auto"/>
              <w:ind w:firstLine="0"/>
            </w:pPr>
            <w:r>
              <w:rPr>
                <w:rFonts w:ascii="Prima Serif Std Roman" w:hAnsi="Prima Serif Std Roman" w:eastAsia="Prima Serif Std Roman"/>
                <w:b w:val="0"/>
                <w:sz w:val="15"/>
              </w:rPr>
              <w:t>通过/部分待补充</w:t>
            </w:r>
          </w:p>
        </w:tc>
        <w:tc>
          <w:tcPr>
            <w:tcW w:w="1973" w:type="dxa"/>
            <w:tcBorders>
              <w:top w:val="single" w:color="BFBFBF" w:sz="4" w:space="0"/>
              <w:left w:val="single" w:color="BFBFBF" w:sz="4" w:space="0"/>
              <w:bottom w:val="single" w:color="BFBFBF" w:sz="4" w:space="0"/>
              <w:right w:val="single" w:color="BFBFBF" w:sz="4" w:space="0"/>
            </w:tcBorders>
            <w:shd w:val="clear" w:color="auto" w:fill="F7FAFC"/>
            <w:tcMar>
              <w:top w:w="45" w:type="dxa"/>
              <w:left w:w="55" w:type="dxa"/>
              <w:bottom w:w="45" w:type="dxa"/>
              <w:right w:w="55" w:type="dxa"/>
            </w:tcMar>
            <w:vAlign w:val="top"/>
          </w:tcPr>
          <w:p w14:paraId="7AD74BA3">
            <w:pPr>
              <w:spacing w:after="0" w:line="252" w:lineRule="auto"/>
              <w:ind w:firstLine="0"/>
            </w:pPr>
            <w:r>
              <w:rPr>
                <w:rFonts w:ascii="Prima Serif Std Roman" w:hAnsi="Prima Serif Std Roman" w:eastAsia="Prima Serif Std Roman"/>
                <w:b w:val="0"/>
                <w:sz w:val="15"/>
              </w:rPr>
              <w:t>pytest、smoke、源码核验</w:t>
            </w:r>
          </w:p>
        </w:tc>
      </w:tr>
      <w:tr w14:paraId="53696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00AED17A">
            <w:pPr>
              <w:spacing w:after="0" w:line="252" w:lineRule="auto"/>
              <w:ind w:firstLine="0"/>
            </w:pPr>
            <w:r>
              <w:rPr>
                <w:rFonts w:ascii="Prima Serif Std Roman" w:hAnsi="Prima Serif Std Roman" w:eastAsia="Prima Serif Std Roman"/>
                <w:b w:val="0"/>
                <w:sz w:val="15"/>
              </w:rPr>
              <w:t>FLOW-010 至 FLOW-014</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466A24B">
            <w:pPr>
              <w:spacing w:after="0" w:line="252" w:lineRule="auto"/>
              <w:ind w:firstLine="0"/>
            </w:pPr>
            <w:r>
              <w:rPr>
                <w:rFonts w:ascii="Prima Serif Std Roman" w:hAnsi="Prima Serif Std Roman" w:eastAsia="Prima Serif Std Roman"/>
                <w:b w:val="0"/>
                <w:sz w:val="15"/>
              </w:rPr>
              <w:t>TC-018 至 TC-022、TC-027</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5AFF5D1F">
            <w:pPr>
              <w:spacing w:after="0" w:line="252" w:lineRule="auto"/>
              <w:ind w:firstLine="0"/>
            </w:pPr>
            <w:r>
              <w:rPr>
                <w:rFonts w:ascii="Prima Serif Std Roman" w:hAnsi="Prima Serif Std Roman" w:eastAsia="Prima Serif Std Roman"/>
                <w:b w:val="0"/>
                <w:sz w:val="15"/>
              </w:rPr>
              <w:t>提醒、天气、场景、日志、个性化</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4519871B">
            <w:pPr>
              <w:spacing w:after="0" w:line="252" w:lineRule="auto"/>
              <w:ind w:firstLine="0"/>
            </w:pPr>
            <w:r>
              <w:rPr>
                <w:rFonts w:ascii="Prima Serif Std Roman" w:hAnsi="Prima Serif Std Roman" w:eastAsia="Prima Serif Std Roman"/>
                <w:b w:val="0"/>
                <w:sz w:val="15"/>
              </w:rPr>
              <w:t>通过</w:t>
            </w:r>
          </w:p>
        </w:tc>
        <w:tc>
          <w:tcPr>
            <w:tcW w:w="1973" w:type="dxa"/>
            <w:tcBorders>
              <w:top w:val="single" w:color="BFBFBF" w:sz="4" w:space="0"/>
              <w:left w:val="single" w:color="BFBFBF" w:sz="4" w:space="0"/>
              <w:bottom w:val="single" w:color="BFBFBF" w:sz="4" w:space="0"/>
              <w:right w:val="single" w:color="BFBFBF" w:sz="4" w:space="0"/>
            </w:tcBorders>
            <w:tcMar>
              <w:top w:w="45" w:type="dxa"/>
              <w:left w:w="55" w:type="dxa"/>
              <w:bottom w:w="45" w:type="dxa"/>
              <w:right w:w="55" w:type="dxa"/>
            </w:tcMar>
            <w:vAlign w:val="top"/>
          </w:tcPr>
          <w:p w14:paraId="7BB8C05C">
            <w:pPr>
              <w:spacing w:after="0" w:line="252" w:lineRule="auto"/>
              <w:ind w:firstLine="0"/>
            </w:pPr>
            <w:r>
              <w:rPr>
                <w:rFonts w:ascii="Prima Serif Std Roman" w:hAnsi="Prima Serif Std Roman" w:eastAsia="Prima Serif Std Roman"/>
                <w:b w:val="0"/>
                <w:sz w:val="15"/>
              </w:rPr>
              <w:t>pytest</w:t>
            </w:r>
          </w:p>
        </w:tc>
      </w:tr>
    </w:tbl>
    <w:p w14:paraId="4B5F37DF">
      <w:pPr>
        <w:spacing w:after="80"/>
        <w:ind w:firstLine="0"/>
      </w:pPr>
    </w:p>
    <w:sectPr>
      <w:headerReference r:id="rId19" w:type="default"/>
      <w:footerReference r:id="rId20" w:type="default"/>
      <w:pgSz w:w="11906" w:h="16838"/>
      <w:pgMar w:top="1134" w:right="1020" w:bottom="1020"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embedRegular r:id="rId1" w:fontKey="{AEFE22F8-CF71-4100-A196-8EB034F3A405}"/>
  </w:font>
  <w:font w:name="ＭＳ 明朝">
    <w:altName w:val="ＭＳ 明朝"/>
    <w:panose1 w:val="00000000000000000000"/>
    <w:charset w:val="80"/>
    <w:family w:val="roman"/>
    <w:pitch w:val="default"/>
    <w:sig w:usb0="00000000" w:usb1="00000000" w:usb2="00000010" w:usb3="00000000" w:csb0="00020000" w:csb1="00000000"/>
  </w:font>
  <w:font w:name="ＭＳ 明朝">
    <w:altName w:val="ＭＳ 明朝"/>
    <w:panose1 w:val="00000000000000000000"/>
    <w:charset w:val="86"/>
    <w:family w:val="auto"/>
    <w:pitch w:val="default"/>
    <w:sig w:usb0="00000000" w:usb1="00000000" w:usb2="00000000" w:usb3="00000000" w:csb0="00000000" w:csb1="00000000"/>
  </w:font>
  <w:font w:name="Noto Serif CJK SC">
    <w:altName w:val="Noto Serif CJK SC"/>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Noto Sans CJK SC">
    <w:altName w:val="Segoe Print"/>
    <w:panose1 w:val="00000000000000000000"/>
    <w:charset w:val="00"/>
    <w:family w:val="auto"/>
    <w:pitch w:val="default"/>
    <w:sig w:usb0="00000000" w:usb1="00000000" w:usb2="00000000" w:usb3="00000000" w:csb0="00000000" w:csb1="00000000"/>
    <w:embedRegular r:id="rId2" w:fontKey="{874C8D41-4926-43A3-A8C3-2098C820A5CE}"/>
  </w:font>
  <w:font w:name="Arial">
    <w:panose1 w:val="020B0604020202020204"/>
    <w:charset w:val="00"/>
    <w:family w:val="auto"/>
    <w:pitch w:val="default"/>
    <w:sig w:usb0="E0002EFF" w:usb1="C000785B" w:usb2="00000009" w:usb3="00000000" w:csb0="400001FF" w:csb1="FFFF0000"/>
    <w:embedRegular r:id="rId3" w:fontKey="{81CAAEBB-AC2E-446F-A596-CB024A1B43F9}"/>
  </w:font>
  <w:font w:name="Noto Sans Mono CJK SC">
    <w:altName w:val="Noto Sans Mono CJK SC"/>
    <w:panose1 w:val="00000000000000000000"/>
    <w:charset w:val="00"/>
    <w:family w:val="auto"/>
    <w:pitch w:val="default"/>
    <w:sig w:usb0="00000000" w:usb1="00000000" w:usb2="00000000" w:usb3="00000000" w:csb0="00000000" w:csb1="00000000"/>
  </w:font>
  <w:font w:name="ＭＳ 明朝">
    <w:altName w:val="ＭＳ 明朝"/>
    <w:panose1 w:val="00000000000000000000"/>
    <w:charset w:val="00"/>
    <w:family w:val="auto"/>
    <w:pitch w:val="default"/>
    <w:sig w:usb0="00000000" w:usb1="00000000" w:usb2="00000000" w:usb3="00000000" w:csb0="00000000" w:csb1="00000000"/>
    <w:embedRegular r:id="rId4" w:fontKey="{39BB9A90-FBFF-49AA-8768-9538709626A7}"/>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方正VDL哥特明朝 简 M">
    <w:panose1 w:val="02000600000000000000"/>
    <w:charset w:val="86"/>
    <w:family w:val="auto"/>
    <w:pitch w:val="default"/>
    <w:sig w:usb0="A00002BF" w:usb1="184F6CFA" w:usb2="00000012" w:usb3="00000000" w:csb0="00040001" w:csb1="00000000"/>
  </w:font>
  <w:font w:name="Saturday Sans Regular">
    <w:panose1 w:val="02010600010101010101"/>
    <w:charset w:val="86"/>
    <w:family w:val="auto"/>
    <w:pitch w:val="default"/>
    <w:sig w:usb0="00000001" w:usb1="080E0000" w:usb2="00000000" w:usb3="00000000" w:csb0="00040000" w:csb1="00000000"/>
    <w:embedRegular r:id="rId5" w:fontKey="{EDF93CA3-469D-4F85-9B50-FB59759D7E07}"/>
  </w:font>
  <w:font w:name="Prima Serif Std Roman">
    <w:panose1 w:val="02010600010101010101"/>
    <w:charset w:val="86"/>
    <w:family w:val="auto"/>
    <w:pitch w:val="default"/>
    <w:sig w:usb0="00000001" w:usb1="080E0000" w:usb2="00000000" w:usb3="00000000" w:csb0="00040000" w:csb1="00000000"/>
    <w:embedRegular r:id="rId6" w:fontKey="{01BC20A1-5FFA-44C0-903E-16ED5D13176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0943C">
    <w:pPr>
      <w:pStyle w:val="24"/>
      <w:ind w:firstLine="0"/>
      <w:jc w:val="center"/>
    </w:pPr>
    <w:r>
      <w:rPr>
        <w:rFonts w:ascii="Prima Serif Std Roman" w:hAnsi="Prima Serif Std Roman" w:eastAsia="Prima Serif Std Roman"/>
        <w:color w:val="787878"/>
        <w:sz w:val="18"/>
      </w:rPr>
      <w:t xml:space="preserve">第 </w:t>
    </w:r>
    <w:r>
      <w:fldChar w:fldCharType="begin"/>
    </w:r>
    <w:r>
      <w:instrText xml:space="preserve">PAGE</w:instrText>
    </w:r>
    <w:r>
      <w:fldChar w:fldCharType="end"/>
    </w:r>
    <w:r>
      <w:rPr>
        <w:rFonts w:ascii="Prima Serif Std Roman" w:hAnsi="Prima Serif Std Roman" w:eastAsia="Prima Serif Std Roman"/>
        <w:color w:val="787878"/>
        <w:sz w:val="18"/>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95A55">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C1580">
    <w:pPr>
      <w:pStyle w:val="24"/>
      <w:ind w:firstLine="0"/>
      <w:jc w:val="center"/>
    </w:pPr>
    <w:r>
      <w:rPr>
        <w:rFonts w:ascii="Prima Serif Std Roman" w:hAnsi="Prima Serif Std Roman" w:eastAsia="Prima Serif Std Roman"/>
        <w:color w:val="787878"/>
        <w:sz w:val="18"/>
      </w:rPr>
      <w:t xml:space="preserve">第 </w:t>
    </w:r>
    <w:r>
      <w:fldChar w:fldCharType="begin"/>
    </w:r>
    <w:r>
      <w:instrText xml:space="preserve">PAGE</w:instrText>
    </w:r>
    <w:r>
      <w:fldChar w:fldCharType="end"/>
    </w:r>
    <w:r>
      <w:rPr>
        <w:rFonts w:ascii="Prima Serif Std Roman" w:hAnsi="Prima Serif Std Roman" w:eastAsia="Prima Serif Std Roman"/>
        <w:color w:val="787878"/>
        <w:sz w:val="18"/>
      </w:rPr>
      <w:t xml:space="preserve"> 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1D42C">
    <w:pPr>
      <w:pStyle w:val="24"/>
      <w:ind w:firstLine="0"/>
      <w:jc w:val="center"/>
    </w:pPr>
    <w:r>
      <w:rPr>
        <w:rFonts w:ascii="Prima Serif Std Roman" w:hAnsi="Prima Serif Std Roman" w:eastAsia="Prima Serif Std Roman"/>
        <w:color w:val="787878"/>
        <w:sz w:val="18"/>
      </w:rPr>
      <w:t xml:space="preserve">第 </w:t>
    </w:r>
    <w:r>
      <w:fldChar w:fldCharType="begin"/>
    </w:r>
    <w:r>
      <w:instrText xml:space="preserve">PAGE</w:instrText>
    </w:r>
    <w:r>
      <w:fldChar w:fldCharType="end"/>
    </w:r>
    <w:r>
      <w:rPr>
        <w:rFonts w:ascii="Prima Serif Std Roman" w:hAnsi="Prima Serif Std Roman" w:eastAsia="Prima Serif Std Roman"/>
        <w:color w:val="787878"/>
        <w:sz w:val="18"/>
      </w:rPr>
      <w:t xml:space="preserve"> 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5FD21">
    <w:pPr>
      <w:pStyle w:val="24"/>
      <w:ind w:firstLine="0"/>
      <w:jc w:val="center"/>
    </w:pPr>
    <w:r>
      <w:rPr>
        <w:rFonts w:ascii="Prima Serif Std Roman" w:hAnsi="Prima Serif Std Roman" w:eastAsia="Prima Serif Std Roman"/>
        <w:color w:val="787878"/>
        <w:sz w:val="18"/>
      </w:rPr>
      <w:t xml:space="preserve">第 </w:t>
    </w:r>
    <w:r>
      <w:fldChar w:fldCharType="begin"/>
    </w:r>
    <w:r>
      <w:instrText xml:space="preserve">PAGE</w:instrText>
    </w:r>
    <w:r>
      <w:fldChar w:fldCharType="end"/>
    </w:r>
    <w:r>
      <w:rPr>
        <w:rFonts w:ascii="Prima Serif Std Roman" w:hAnsi="Prima Serif Std Roman" w:eastAsia="Prima Serif Std Roman"/>
        <w:color w:val="787878"/>
        <w:sz w:val="18"/>
      </w:rPr>
      <w:t xml:space="preserve"> 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75C44">
    <w:pPr>
      <w:pStyle w:val="24"/>
      <w:ind w:firstLine="0"/>
      <w:jc w:val="center"/>
    </w:pPr>
    <w:r>
      <w:rPr>
        <w:rFonts w:ascii="Prima Serif Std Roman" w:hAnsi="Prima Serif Std Roman" w:eastAsia="Prima Serif Std Roman"/>
        <w:color w:val="787878"/>
        <w:sz w:val="18"/>
      </w:rPr>
      <w:t xml:space="preserve">第 </w:t>
    </w:r>
    <w:r>
      <w:fldChar w:fldCharType="begin"/>
    </w:r>
    <w:r>
      <w:instrText xml:space="preserve">PAGE</w:instrText>
    </w:r>
    <w:r>
      <w:fldChar w:fldCharType="end"/>
    </w:r>
    <w:r>
      <w:rPr>
        <w:rFonts w:ascii="Prima Serif Std Roman" w:hAnsi="Prima Serif Std Roman" w:eastAsia="Prima Serif Std Roman"/>
        <w:color w:val="787878"/>
        <w:sz w:val="18"/>
      </w:rPr>
      <w:t xml:space="preserve"> 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70AFF">
    <w:pPr>
      <w:pStyle w:val="24"/>
      <w:ind w:firstLine="0"/>
      <w:jc w:val="center"/>
    </w:pPr>
    <w:r>
      <w:rPr>
        <w:rFonts w:ascii="Prima Serif Std Roman" w:hAnsi="Prima Serif Std Roman" w:eastAsia="Prima Serif Std Roman"/>
        <w:color w:val="787878"/>
        <w:sz w:val="18"/>
      </w:rPr>
      <w:t xml:space="preserve">第 </w:t>
    </w:r>
    <w:r>
      <w:fldChar w:fldCharType="begin"/>
    </w:r>
    <w:r>
      <w:instrText xml:space="preserve">PAGE</w:instrText>
    </w:r>
    <w:r>
      <w:fldChar w:fldCharType="end"/>
    </w:r>
    <w:r>
      <w:rPr>
        <w:rFonts w:ascii="Prima Serif Std Roman" w:hAnsi="Prima Serif Std Roman" w:eastAsia="Prima Serif Std Roman"/>
        <w:color w:val="787878"/>
        <w:sz w:val="18"/>
      </w:rPr>
      <w:t xml:space="preserve"> 页</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4BF07">
    <w:pPr>
      <w:pStyle w:val="24"/>
      <w:ind w:firstLine="0"/>
      <w:jc w:val="center"/>
    </w:pPr>
    <w:r>
      <w:rPr>
        <w:rFonts w:ascii="Prima Serif Std Roman" w:hAnsi="Prima Serif Std Roman" w:eastAsia="Prima Serif Std Roman"/>
        <w:color w:val="787878"/>
        <w:sz w:val="18"/>
      </w:rPr>
      <w:t xml:space="preserve">第 </w:t>
    </w:r>
    <w:r>
      <w:fldChar w:fldCharType="begin"/>
    </w:r>
    <w:r>
      <w:instrText xml:space="preserve">PAGE</w:instrText>
    </w:r>
    <w:r>
      <w:fldChar w:fldCharType="end"/>
    </w:r>
    <w:r>
      <w:rPr>
        <w:rFonts w:ascii="Prima Serif Std Roman" w:hAnsi="Prima Serif Std Roman" w:eastAsia="Prima Serif Std Roman"/>
        <w:color w:val="787878"/>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F844C">
    <w:pPr>
      <w:pStyle w:val="25"/>
      <w:ind w:firstLine="0"/>
      <w:jc w:val="center"/>
    </w:pPr>
    <w:r>
      <w:rPr>
        <w:rFonts w:ascii="Noto Sans CJK SC" w:hAnsi="Noto Sans CJK SC" w:eastAsia="Noto Sans CJK SC"/>
        <w:color w:val="787878"/>
        <w:sz w:val="17"/>
      </w:rPr>
      <w:t>智能家居语音交互助手系统测试计划与用例报告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52703">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CF891">
    <w:pPr>
      <w:pStyle w:val="25"/>
      <w:ind w:firstLine="0"/>
      <w:jc w:val="center"/>
    </w:pPr>
    <w:r>
      <w:rPr>
        <w:rFonts w:ascii="Noto Sans CJK SC" w:hAnsi="Noto Sans CJK SC" w:eastAsia="Noto Sans CJK SC"/>
        <w:color w:val="787878"/>
        <w:sz w:val="17"/>
      </w:rPr>
      <w:t>智能家居语音交互助手系统测试计划与用例报告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01EAB">
    <w:pPr>
      <w:pStyle w:val="25"/>
      <w:ind w:firstLine="0"/>
      <w:jc w:val="center"/>
    </w:pPr>
    <w:r>
      <w:rPr>
        <w:rFonts w:ascii="Noto Sans CJK SC" w:hAnsi="Noto Sans CJK SC" w:eastAsia="Noto Sans CJK SC"/>
        <w:color w:val="787878"/>
        <w:sz w:val="17"/>
      </w:rPr>
      <w:t>智能家居语音交互助手系统测试计划与用例报告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EC01A">
    <w:pPr>
      <w:pStyle w:val="25"/>
      <w:ind w:firstLine="0"/>
      <w:jc w:val="center"/>
    </w:pPr>
    <w:r>
      <w:rPr>
        <w:rFonts w:ascii="Noto Sans CJK SC" w:hAnsi="Noto Sans CJK SC" w:eastAsia="Noto Sans CJK SC"/>
        <w:color w:val="787878"/>
        <w:sz w:val="17"/>
      </w:rPr>
      <w:t>智能家居语音交互助手系统测试计划与用例报告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FE573">
    <w:pPr>
      <w:pStyle w:val="25"/>
      <w:ind w:firstLine="0"/>
      <w:jc w:val="center"/>
    </w:pPr>
    <w:r>
      <w:rPr>
        <w:rFonts w:ascii="Noto Sans CJK SC" w:hAnsi="Noto Sans CJK SC" w:eastAsia="Noto Sans CJK SC"/>
        <w:color w:val="787878"/>
        <w:sz w:val="17"/>
      </w:rPr>
      <w:t>智能家居语音交互助手系统测试计划与用例报告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2880D">
    <w:pPr>
      <w:pStyle w:val="25"/>
      <w:ind w:firstLine="0"/>
      <w:jc w:val="center"/>
    </w:pPr>
    <w:r>
      <w:rPr>
        <w:rFonts w:ascii="Noto Sans CJK SC" w:hAnsi="Noto Sans CJK SC" w:eastAsia="Noto Sans CJK SC"/>
        <w:color w:val="787878"/>
        <w:sz w:val="17"/>
      </w:rPr>
      <w:t>智能家居语音交互助手系统测试计划与用例报告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F2E3C">
    <w:pPr>
      <w:pStyle w:val="25"/>
      <w:ind w:firstLine="0"/>
      <w:jc w:val="center"/>
    </w:pPr>
    <w:r>
      <w:rPr>
        <w:rFonts w:ascii="Noto Sans CJK SC" w:hAnsi="Noto Sans CJK SC" w:eastAsia="Noto Sans CJK SC"/>
        <w:color w:val="787878"/>
        <w:sz w:val="17"/>
      </w:rPr>
      <w:t>智能家居语音交互助手系统测试计划与用例报告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BD6C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00" w:line="324" w:lineRule="auto"/>
      <w:ind w:firstLine="420"/>
    </w:pPr>
    <w:rPr>
      <w:rFonts w:ascii="Prima Serif Std Roman" w:hAnsi="Prima Serif Std Roman" w:eastAsia="Prima Serif Std Roman" w:cstheme="minorBidi"/>
      <w:color w:val="000000"/>
      <w:sz w:val="21"/>
      <w:szCs w:val="22"/>
      <w:lang w:val="en-US" w:eastAsia="en-US" w:bidi="ar-SA"/>
    </w:rPr>
  </w:style>
  <w:style w:type="paragraph" w:styleId="3">
    <w:name w:val="heading 1"/>
    <w:basedOn w:val="1"/>
    <w:next w:val="1"/>
    <w:link w:val="138"/>
    <w:qFormat/>
    <w:uiPriority w:val="9"/>
    <w:pPr>
      <w:keepNext/>
      <w:keepLines/>
      <w:spacing w:before="240" w:after="120" w:line="276" w:lineRule="auto"/>
      <w:outlineLvl w:val="0"/>
    </w:pPr>
    <w:rPr>
      <w:rFonts w:asciiTheme="majorHAnsi" w:hAnsiTheme="majorHAnsi" w:eastAsiaTheme="majorEastAsia" w:cstheme="majorBidi"/>
      <w:b/>
      <w:bCs/>
      <w:color w:val="1F4E79"/>
      <w:sz w:val="30"/>
      <w:szCs w:val="28"/>
    </w:rPr>
  </w:style>
  <w:style w:type="paragraph" w:styleId="4">
    <w:name w:val="heading 2"/>
    <w:basedOn w:val="1"/>
    <w:next w:val="1"/>
    <w:link w:val="139"/>
    <w:unhideWhenUsed/>
    <w:qFormat/>
    <w:uiPriority w:val="9"/>
    <w:pPr>
      <w:keepNext/>
      <w:keepLines/>
      <w:spacing w:before="160" w:after="80" w:line="276" w:lineRule="auto"/>
      <w:outlineLvl w:val="1"/>
    </w:pPr>
    <w:rPr>
      <w:rFonts w:asciiTheme="majorHAnsi" w:hAnsiTheme="majorHAnsi" w:eastAsiaTheme="majorEastAsia" w:cstheme="majorBidi"/>
      <w:b/>
      <w:bCs/>
      <w:color w:val="366092"/>
      <w:sz w:val="25"/>
      <w:szCs w:val="26"/>
    </w:rPr>
  </w:style>
  <w:style w:type="paragraph" w:styleId="5">
    <w:name w:val="heading 3"/>
    <w:basedOn w:val="1"/>
    <w:next w:val="1"/>
    <w:link w:val="140"/>
    <w:unhideWhenUsed/>
    <w:qFormat/>
    <w:uiPriority w:val="9"/>
    <w:pPr>
      <w:keepNext/>
      <w:keepLines/>
      <w:spacing w:before="160" w:after="80" w:line="276" w:lineRule="auto"/>
      <w:outlineLvl w:val="2"/>
    </w:pPr>
    <w:rPr>
      <w:rFonts w:asciiTheme="majorHAnsi" w:hAnsiTheme="majorHAnsi" w:eastAsiaTheme="majorEastAsia" w:cstheme="majorBidi"/>
      <w:b/>
      <w:bCs/>
      <w:color w:val="404040"/>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spacing w:after="60"/>
      <w:ind w:left="420" w:firstLine="0"/>
      <w:contextualSpacing/>
    </w:pPr>
    <w:rPr>
      <w:rFonts w:ascii="Prima Serif Std Roman" w:hAnsi="Prima Serif Std Roman" w:eastAsia="Prima Serif Std Roman"/>
      <w:sz w:val="21"/>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after="60"/>
      <w:ind w:left="420" w:firstLine="0"/>
      <w:contextualSpacing/>
    </w:pPr>
    <w:rPr>
      <w:rFonts w:ascii="Prima Serif Std Roman" w:hAnsi="Prima Serif Std Roman" w:eastAsia="Prima Serif Std Roman"/>
      <w:sz w:val="21"/>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Report Caption"/>
    <w:uiPriority w:val="0"/>
    <w:pPr>
      <w:spacing w:before="120" w:after="80" w:line="276" w:lineRule="auto"/>
      <w:ind w:firstLine="0"/>
      <w:jc w:val="center"/>
    </w:pPr>
    <w:rPr>
      <w:rFonts w:ascii="Noto Sans CJK SC" w:hAnsi="Noto Sans CJK SC" w:eastAsia="Noto Sans CJK SC" w:cstheme="minorBidi"/>
      <w:b/>
      <w:color w:val="366092"/>
      <w:sz w:val="19"/>
      <w:szCs w:val="22"/>
      <w:lang w:val="en-US" w:eastAsia="en-US" w:bidi="ar-SA"/>
    </w:rPr>
  </w:style>
  <w:style w:type="paragraph" w:customStyle="1" w:styleId="165">
    <w:name w:val="TOC Entry 1"/>
    <w:uiPriority w:val="0"/>
    <w:pPr>
      <w:spacing w:after="60" w:line="276" w:lineRule="auto"/>
      <w:ind w:left="0" w:firstLine="0"/>
    </w:pPr>
    <w:rPr>
      <w:rFonts w:ascii="Prima Serif Std Roman" w:hAnsi="Prima Serif Std Roman" w:eastAsia="Prima Serif Std Roman" w:cstheme="minorBidi"/>
      <w:sz w:val="21"/>
      <w:szCs w:val="22"/>
      <w:lang w:val="en-US" w:eastAsia="en-US" w:bidi="ar-SA"/>
    </w:rPr>
  </w:style>
  <w:style w:type="paragraph" w:customStyle="1" w:styleId="166">
    <w:name w:val="TOC Entry 2"/>
    <w:uiPriority w:val="0"/>
    <w:pPr>
      <w:spacing w:after="40" w:line="276" w:lineRule="auto"/>
      <w:ind w:left="369" w:firstLine="0"/>
    </w:pPr>
    <w:rPr>
      <w:rFonts w:ascii="Prima Serif Std Roman" w:hAnsi="Prima Serif Std Roman" w:eastAsia="Prima Serif Std Roman" w:cstheme="minorBidi"/>
      <w:color w:val="323232"/>
      <w:sz w:val="19"/>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theme" Target="theme/theme1.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4215</Words>
  <Characters>6732</Characters>
  <Lines>0</Lines>
  <Paragraphs>0</Paragraphs>
  <TotalTime>5</TotalTime>
  <ScaleCrop>false</ScaleCrop>
  <LinksUpToDate>false</LinksUpToDate>
  <CharactersWithSpaces>7174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闫奕霖</cp:lastModifiedBy>
  <dcterms:modified xsi:type="dcterms:W3CDTF">2026-06-20T11:38:56Z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eyJoZGlkIjoiMDU1ZmI1ZDQ3MDU2ZTE4NDk3ODQyMWMyNjRlMTZhNWYiLCJ1c2VySWQiOiIxNjY3NDA0OTU0In0=</vt:lpwstr>
  </property>
  <property fmtid="{D5CDD505-2E9C-101B-9397-08002B2CF9AE}" pid="3" name="KSOProductBuildVer">
    <vt:lpwstr>2052-12.1.0.26895</vt:lpwstr>
  </property>
  <property fmtid="{D5CDD505-2E9C-101B-9397-08002B2CF9AE}" pid="4" name="ICV">
    <vt:lpwstr>47425310CE84450C9CC2F56A4B885C4D_12</vt:lpwstr>
  </property>
</Properties>
</file>